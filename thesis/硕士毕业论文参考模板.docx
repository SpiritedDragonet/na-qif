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7A5D36FD" w14:textId="77777777" w:rsidR="005934D8" w:rsidRPr="00650FEA" w:rsidRDefault="005934D8" w:rsidP="005934D8">
      <w:pPr>
        <w:spacing w:line="360" w:lineRule="auto"/>
        <w:ind w:firstLineChars="400" w:firstLine="960"/>
        <w:rPr>
          <w:color w:val="000000"/>
        </w:rPr>
      </w:pPr>
      <w:bookmarkStart w:id="0" w:name="OLE_LINK112"/>
      <w:bookmarkStart w:id="1" w:name="OLE_LINK113"/>
      <w:bookmarkStart w:id="2" w:name="OLE_LINK116"/>
      <w:bookmarkStart w:id="3" w:name="OLE_LINK117"/>
      <w:bookmarkStart w:id="4" w:name="OLE_LINK120"/>
      <w:bookmarkStart w:id="5" w:name="OLE_LINK121"/>
      <w:bookmarkStart w:id="6" w:name="OLE_LINK122"/>
      <w:bookmarkStart w:id="7" w:name="OLE_LINK123"/>
      <w:bookmarkStart w:id="8" w:name="OLE_LINK4"/>
      <w:bookmarkStart w:id="9" w:name="OLE_LINK8"/>
      <w:r w:rsidRPr="00650FEA">
        <w:rPr>
          <w:rFonts w:hint="eastAsia"/>
          <w:color w:val="000000"/>
        </w:rPr>
        <w:t>分类号：</w:t>
      </w:r>
      <w:r w:rsidRPr="00650FEA">
        <w:rPr>
          <w:color w:val="000000"/>
          <w:u w:val="single"/>
        </w:rPr>
        <w:t xml:space="preserve">               </w:t>
      </w:r>
      <w:r w:rsidRPr="00650FEA">
        <w:rPr>
          <w:color w:val="000000"/>
        </w:rPr>
        <w:t xml:space="preserve">              </w:t>
      </w:r>
      <w:r w:rsidRPr="00650FEA">
        <w:rPr>
          <w:rFonts w:hint="eastAsia"/>
          <w:color w:val="000000"/>
        </w:rPr>
        <w:t>密级：</w:t>
      </w:r>
      <w:r w:rsidRPr="00650FEA">
        <w:rPr>
          <w:color w:val="000000"/>
          <w:u w:val="single"/>
        </w:rPr>
        <w:t xml:space="preserve">               </w:t>
      </w:r>
    </w:p>
    <w:p w14:paraId="65137CF2" w14:textId="77777777" w:rsidR="005934D8" w:rsidRPr="00650FEA" w:rsidRDefault="005934D8" w:rsidP="005934D8">
      <w:pPr>
        <w:spacing w:line="360" w:lineRule="auto"/>
        <w:ind w:firstLineChars="400" w:firstLine="960"/>
        <w:rPr>
          <w:color w:val="000000"/>
        </w:rPr>
      </w:pPr>
      <w:r w:rsidRPr="00650FEA">
        <w:rPr>
          <w:color w:val="000000"/>
        </w:rPr>
        <w:t xml:space="preserve">U D C </w:t>
      </w:r>
      <w:r w:rsidRPr="00650FEA">
        <w:rPr>
          <w:rFonts w:hint="eastAsia"/>
          <w:color w:val="000000"/>
        </w:rPr>
        <w:t>：</w:t>
      </w:r>
      <w:r w:rsidRPr="00650FEA">
        <w:rPr>
          <w:color w:val="000000"/>
          <w:u w:val="single"/>
        </w:rPr>
        <w:t xml:space="preserve">               </w:t>
      </w:r>
      <w:r w:rsidR="00363962">
        <w:rPr>
          <w:color w:val="000000"/>
        </w:rPr>
        <w:t xml:space="preserve">              </w:t>
      </w:r>
      <w:r w:rsidRPr="00650FEA">
        <w:rPr>
          <w:rFonts w:hint="eastAsia"/>
          <w:color w:val="000000"/>
        </w:rPr>
        <w:t>编号：</w:t>
      </w:r>
      <w:r w:rsidRPr="00650FEA">
        <w:rPr>
          <w:color w:val="000000"/>
          <w:u w:val="single"/>
        </w:rPr>
        <w:t xml:space="preserve">               </w:t>
      </w:r>
    </w:p>
    <w:p w14:paraId="37AD45A1" w14:textId="77777777" w:rsidR="005934D8" w:rsidRPr="00650FEA" w:rsidRDefault="005934D8" w:rsidP="005934D8">
      <w:pPr>
        <w:ind w:firstLine="480"/>
        <w:jc w:val="center"/>
        <w:rPr>
          <w:color w:val="000000"/>
        </w:rPr>
      </w:pPr>
    </w:p>
    <w:p w14:paraId="0D54F2AE" w14:textId="77777777" w:rsidR="005934D8" w:rsidRPr="00650FEA" w:rsidRDefault="005934D8" w:rsidP="005934D8">
      <w:pPr>
        <w:spacing w:line="360" w:lineRule="auto"/>
        <w:ind w:firstLine="480"/>
        <w:jc w:val="center"/>
        <w:rPr>
          <w:color w:val="000000"/>
        </w:rPr>
      </w:pPr>
    </w:p>
    <w:p w14:paraId="0EEEB1BD" w14:textId="77777777" w:rsidR="005934D8" w:rsidRPr="00650FEA" w:rsidRDefault="005934D8" w:rsidP="005934D8">
      <w:pPr>
        <w:spacing w:line="360" w:lineRule="auto"/>
        <w:ind w:firstLine="480"/>
        <w:jc w:val="center"/>
        <w:rPr>
          <w:color w:val="000000"/>
        </w:rPr>
      </w:pPr>
    </w:p>
    <w:p w14:paraId="76255FCC" w14:textId="77777777" w:rsidR="0040155B" w:rsidRPr="0040155B" w:rsidRDefault="00B57294" w:rsidP="0040155B">
      <w:pPr>
        <w:spacing w:line="360" w:lineRule="auto"/>
        <w:ind w:firstLineChars="0" w:firstLine="0"/>
        <w:jc w:val="center"/>
        <w:rPr>
          <w:color w:val="000000"/>
          <w:sz w:val="36"/>
        </w:rPr>
      </w:pPr>
      <w:r>
        <w:rPr>
          <w:rFonts w:hint="eastAsia"/>
          <w:color w:val="000000"/>
          <w:sz w:val="36"/>
        </w:rPr>
        <w:t>理学</w:t>
      </w:r>
      <w:r w:rsidR="0040155B" w:rsidRPr="0040155B">
        <w:rPr>
          <w:color w:val="000000"/>
          <w:sz w:val="36"/>
        </w:rPr>
        <w:t>硕士学位论文</w:t>
      </w:r>
    </w:p>
    <w:p w14:paraId="12D90189" w14:textId="77777777" w:rsidR="0040155B" w:rsidRPr="0040155B" w:rsidRDefault="0040155B" w:rsidP="0040155B">
      <w:pPr>
        <w:spacing w:line="360" w:lineRule="auto"/>
        <w:ind w:firstLineChars="0" w:firstLine="0"/>
        <w:jc w:val="center"/>
        <w:rPr>
          <w:color w:val="000000"/>
          <w:sz w:val="36"/>
        </w:rPr>
      </w:pPr>
    </w:p>
    <w:p w14:paraId="2A1C91F4" w14:textId="77777777" w:rsidR="005934D8" w:rsidRPr="0040155B" w:rsidRDefault="005934D8" w:rsidP="0040155B">
      <w:pPr>
        <w:spacing w:beforeLines="10" w:before="31" w:afterLines="10" w:after="31" w:line="360" w:lineRule="auto"/>
        <w:ind w:firstLineChars="0" w:firstLine="0"/>
        <w:jc w:val="center"/>
        <w:rPr>
          <w:rFonts w:eastAsia="黑体"/>
          <w:color w:val="000000"/>
          <w:sz w:val="44"/>
        </w:rPr>
      </w:pPr>
    </w:p>
    <w:p w14:paraId="2518056D" w14:textId="77777777" w:rsidR="005934D8" w:rsidRPr="00650FEA" w:rsidRDefault="005934D8" w:rsidP="005934D8">
      <w:pPr>
        <w:spacing w:beforeLines="10" w:before="31" w:afterLines="10" w:after="31" w:line="360" w:lineRule="auto"/>
        <w:ind w:firstLine="880"/>
        <w:jc w:val="center"/>
        <w:rPr>
          <w:rFonts w:eastAsia="黑体"/>
          <w:color w:val="000000"/>
          <w:sz w:val="44"/>
        </w:rPr>
      </w:pPr>
    </w:p>
    <w:p w14:paraId="4C5A921B" w14:textId="6E8D7BD2" w:rsidR="00E0551E" w:rsidRDefault="00E0551E" w:rsidP="00E0551E">
      <w:pPr>
        <w:widowControl/>
        <w:spacing w:line="360" w:lineRule="auto"/>
        <w:ind w:firstLine="880"/>
        <w:jc w:val="center"/>
        <w:rPr>
          <w:rFonts w:eastAsia="黑体"/>
          <w:sz w:val="44"/>
          <w:szCs w:val="44"/>
        </w:rPr>
      </w:pPr>
      <w:r>
        <w:rPr>
          <w:rFonts w:eastAsia="黑体" w:hint="eastAsia"/>
          <w:sz w:val="44"/>
          <w:szCs w:val="44"/>
        </w:rPr>
        <w:t>论文题目（</w:t>
      </w:r>
      <w:r>
        <w:rPr>
          <w:rFonts w:eastAsia="黑体" w:hint="eastAsia"/>
          <w:sz w:val="44"/>
          <w:szCs w:val="44"/>
        </w:rPr>
        <w:t>2</w:t>
      </w:r>
      <w:r>
        <w:rPr>
          <w:rFonts w:eastAsia="黑体"/>
          <w:sz w:val="44"/>
          <w:szCs w:val="44"/>
        </w:rPr>
        <w:t>5</w:t>
      </w:r>
      <w:r>
        <w:rPr>
          <w:rFonts w:eastAsia="黑体" w:hint="eastAsia"/>
          <w:sz w:val="44"/>
          <w:szCs w:val="44"/>
        </w:rPr>
        <w:t>字以内）</w:t>
      </w:r>
    </w:p>
    <w:p w14:paraId="11618CDB" w14:textId="38D7DD89" w:rsidR="00EB4701" w:rsidRPr="00EB4701" w:rsidRDefault="00EB4701" w:rsidP="00EB4701">
      <w:pPr>
        <w:spacing w:line="360" w:lineRule="auto"/>
        <w:ind w:firstLine="880"/>
        <w:jc w:val="center"/>
        <w:rPr>
          <w:rFonts w:eastAsia="黑体"/>
          <w:color w:val="000000"/>
          <w:sz w:val="44"/>
        </w:rPr>
      </w:pPr>
    </w:p>
    <w:p w14:paraId="5A901BCC" w14:textId="77777777" w:rsidR="005934D8" w:rsidRPr="00EB4701" w:rsidRDefault="005934D8" w:rsidP="005934D8">
      <w:pPr>
        <w:spacing w:line="360" w:lineRule="auto"/>
        <w:ind w:firstLine="880"/>
        <w:jc w:val="center"/>
        <w:rPr>
          <w:rFonts w:eastAsia="黑体"/>
          <w:color w:val="000000"/>
          <w:sz w:val="44"/>
        </w:rPr>
      </w:pPr>
    </w:p>
    <w:p w14:paraId="65874822" w14:textId="77777777" w:rsidR="005934D8" w:rsidRPr="00650FEA" w:rsidRDefault="005934D8" w:rsidP="00F7408A">
      <w:pPr>
        <w:spacing w:line="360" w:lineRule="auto"/>
        <w:ind w:firstLineChars="0" w:firstLine="0"/>
        <w:rPr>
          <w:color w:val="000000"/>
        </w:rPr>
      </w:pPr>
    </w:p>
    <w:p w14:paraId="11E73731" w14:textId="77777777" w:rsidR="005934D8" w:rsidRPr="006E3E66" w:rsidRDefault="005934D8" w:rsidP="005934D8">
      <w:pPr>
        <w:spacing w:line="360" w:lineRule="auto"/>
        <w:ind w:firstLine="480"/>
        <w:rPr>
          <w:color w:val="000000"/>
        </w:rPr>
      </w:pPr>
    </w:p>
    <w:tbl>
      <w:tblPr>
        <w:tblW w:w="6951" w:type="dxa"/>
        <w:tblInd w:w="2448" w:type="dxa"/>
        <w:tblLayout w:type="fixed"/>
        <w:tblLook w:val="0000" w:firstRow="0" w:lastRow="0" w:firstColumn="0" w:lastColumn="0" w:noHBand="0" w:noVBand="0"/>
      </w:tblPr>
      <w:tblGrid>
        <w:gridCol w:w="1913"/>
        <w:gridCol w:w="5038"/>
      </w:tblGrid>
      <w:tr w:rsidR="005934D8" w:rsidRPr="00650FEA" w14:paraId="1AE74508" w14:textId="77777777" w:rsidTr="00E209D9">
        <w:trPr>
          <w:trHeight w:val="670"/>
        </w:trPr>
        <w:tc>
          <w:tcPr>
            <w:tcW w:w="1913" w:type="dxa"/>
          </w:tcPr>
          <w:p w14:paraId="6E3D096C" w14:textId="77777777" w:rsidR="005934D8" w:rsidRPr="00650FEA" w:rsidRDefault="005934D8" w:rsidP="00F7408A">
            <w:pPr>
              <w:spacing w:line="360" w:lineRule="auto"/>
              <w:ind w:firstLineChars="0" w:firstLine="0"/>
              <w:jc w:val="distribute"/>
              <w:rPr>
                <w:color w:val="000000"/>
                <w:spacing w:val="12"/>
                <w:sz w:val="30"/>
                <w:szCs w:val="30"/>
              </w:rPr>
            </w:pPr>
            <w:r w:rsidRPr="00650FEA">
              <w:rPr>
                <w:rFonts w:hint="eastAsia"/>
                <w:color w:val="000000"/>
                <w:sz w:val="30"/>
              </w:rPr>
              <w:t>硕士研究生</w:t>
            </w:r>
          </w:p>
        </w:tc>
        <w:tc>
          <w:tcPr>
            <w:tcW w:w="5038" w:type="dxa"/>
          </w:tcPr>
          <w:p w14:paraId="369F5E09" w14:textId="55E1BFDD" w:rsidR="005934D8" w:rsidRPr="00650FEA" w:rsidRDefault="005934D8" w:rsidP="005934D8">
            <w:pPr>
              <w:tabs>
                <w:tab w:val="center" w:pos="2501"/>
              </w:tabs>
              <w:spacing w:line="360" w:lineRule="auto"/>
              <w:ind w:firstLineChars="0" w:firstLine="0"/>
              <w:jc w:val="left"/>
              <w:rPr>
                <w:color w:val="000000"/>
                <w:spacing w:val="12"/>
                <w:sz w:val="30"/>
                <w:szCs w:val="30"/>
              </w:rPr>
            </w:pPr>
            <w:r w:rsidRPr="00650FEA">
              <w:rPr>
                <w:rFonts w:hint="eastAsia"/>
                <w:color w:val="000000"/>
                <w:sz w:val="30"/>
              </w:rPr>
              <w:t>：</w:t>
            </w:r>
            <w:r w:rsidR="00967221">
              <w:rPr>
                <w:rFonts w:hint="eastAsia"/>
                <w:color w:val="000000"/>
                <w:sz w:val="30"/>
              </w:rPr>
              <w:t>姓名</w:t>
            </w:r>
            <w:r w:rsidRPr="00650FEA">
              <w:rPr>
                <w:color w:val="000000"/>
                <w:sz w:val="30"/>
              </w:rPr>
              <w:t xml:space="preserve">              </w:t>
            </w:r>
          </w:p>
        </w:tc>
      </w:tr>
      <w:tr w:rsidR="005934D8" w:rsidRPr="00650FEA" w14:paraId="687FE2CE" w14:textId="77777777" w:rsidTr="00E209D9">
        <w:tc>
          <w:tcPr>
            <w:tcW w:w="1913" w:type="dxa"/>
          </w:tcPr>
          <w:p w14:paraId="354FFB81" w14:textId="77777777" w:rsidR="005934D8" w:rsidRPr="00650FEA" w:rsidRDefault="005934D8" w:rsidP="00F7408A">
            <w:pPr>
              <w:spacing w:line="360" w:lineRule="auto"/>
              <w:ind w:firstLineChars="0" w:firstLine="0"/>
              <w:jc w:val="distribute"/>
              <w:rPr>
                <w:color w:val="000000"/>
                <w:spacing w:val="12"/>
                <w:sz w:val="30"/>
                <w:szCs w:val="30"/>
              </w:rPr>
            </w:pPr>
            <w:r w:rsidRPr="00650FEA">
              <w:rPr>
                <w:rFonts w:hint="eastAsia"/>
                <w:color w:val="000000"/>
                <w:sz w:val="30"/>
              </w:rPr>
              <w:t>指导教师</w:t>
            </w:r>
          </w:p>
        </w:tc>
        <w:tc>
          <w:tcPr>
            <w:tcW w:w="5038" w:type="dxa"/>
          </w:tcPr>
          <w:p w14:paraId="58705529" w14:textId="1C5CD59F" w:rsidR="005934D8" w:rsidRPr="00650FEA" w:rsidRDefault="005934D8" w:rsidP="005934D8">
            <w:pPr>
              <w:spacing w:line="360" w:lineRule="auto"/>
              <w:ind w:firstLineChars="0" w:firstLine="0"/>
              <w:rPr>
                <w:color w:val="000000"/>
                <w:spacing w:val="12"/>
                <w:sz w:val="30"/>
                <w:szCs w:val="30"/>
              </w:rPr>
            </w:pPr>
            <w:r w:rsidRPr="00650FEA">
              <w:rPr>
                <w:rFonts w:hint="eastAsia"/>
                <w:color w:val="000000"/>
                <w:sz w:val="30"/>
              </w:rPr>
              <w:t>：</w:t>
            </w:r>
            <w:r w:rsidR="00E0551E">
              <w:rPr>
                <w:rFonts w:hint="eastAsia"/>
                <w:color w:val="000000"/>
                <w:sz w:val="30"/>
              </w:rPr>
              <w:t>姓名</w:t>
            </w:r>
            <w:r>
              <w:rPr>
                <w:color w:val="000000"/>
                <w:sz w:val="30"/>
              </w:rPr>
              <w:t xml:space="preserve">   </w:t>
            </w:r>
            <w:r>
              <w:rPr>
                <w:rFonts w:hint="eastAsia"/>
                <w:color w:val="000000"/>
                <w:sz w:val="30"/>
              </w:rPr>
              <w:t>教授</w:t>
            </w:r>
            <w:r w:rsidR="00E0551E">
              <w:rPr>
                <w:rFonts w:hint="eastAsia"/>
                <w:color w:val="000000"/>
                <w:sz w:val="30"/>
              </w:rPr>
              <w:t>（副教授、讲师）</w:t>
            </w:r>
          </w:p>
        </w:tc>
      </w:tr>
      <w:tr w:rsidR="005934D8" w:rsidRPr="00650FEA" w14:paraId="06A45297" w14:textId="77777777" w:rsidTr="00E209D9">
        <w:tc>
          <w:tcPr>
            <w:tcW w:w="1913" w:type="dxa"/>
          </w:tcPr>
          <w:p w14:paraId="0D2CDBAB" w14:textId="77777777" w:rsidR="005934D8" w:rsidRPr="00650FEA" w:rsidRDefault="005934D8" w:rsidP="00F7408A">
            <w:pPr>
              <w:spacing w:line="360" w:lineRule="auto"/>
              <w:ind w:firstLineChars="0" w:firstLine="0"/>
              <w:jc w:val="distribute"/>
              <w:rPr>
                <w:color w:val="000000"/>
                <w:spacing w:val="12"/>
                <w:sz w:val="30"/>
                <w:szCs w:val="30"/>
              </w:rPr>
            </w:pPr>
            <w:r w:rsidRPr="00650FEA">
              <w:rPr>
                <w:rFonts w:hint="eastAsia"/>
                <w:color w:val="000000"/>
                <w:sz w:val="30"/>
              </w:rPr>
              <w:t>学科、专业</w:t>
            </w:r>
          </w:p>
        </w:tc>
        <w:tc>
          <w:tcPr>
            <w:tcW w:w="5038" w:type="dxa"/>
          </w:tcPr>
          <w:p w14:paraId="0CF3F901" w14:textId="714531E6" w:rsidR="004570E1" w:rsidRPr="00991F6A" w:rsidRDefault="005934D8" w:rsidP="005934D8">
            <w:pPr>
              <w:spacing w:line="360" w:lineRule="auto"/>
              <w:ind w:firstLineChars="0" w:firstLine="0"/>
              <w:rPr>
                <w:color w:val="000000"/>
                <w:sz w:val="30"/>
              </w:rPr>
            </w:pPr>
            <w:r w:rsidRPr="00650FEA">
              <w:rPr>
                <w:rFonts w:hint="eastAsia"/>
                <w:color w:val="000000"/>
                <w:sz w:val="30"/>
              </w:rPr>
              <w:t>：</w:t>
            </w:r>
          </w:p>
        </w:tc>
      </w:tr>
    </w:tbl>
    <w:p w14:paraId="2D4B689D" w14:textId="77777777" w:rsidR="006B6B71" w:rsidRPr="00650FEA" w:rsidRDefault="006B6B71" w:rsidP="00EB4701">
      <w:pPr>
        <w:spacing w:line="360" w:lineRule="auto"/>
        <w:ind w:firstLineChars="0" w:firstLine="0"/>
        <w:jc w:val="center"/>
        <w:rPr>
          <w:color w:val="000000"/>
          <w:sz w:val="30"/>
        </w:rPr>
      </w:pPr>
    </w:p>
    <w:p w14:paraId="25ADF2F7" w14:textId="77777777" w:rsidR="005934D8" w:rsidRDefault="005934D8" w:rsidP="005934D8">
      <w:pPr>
        <w:spacing w:line="360" w:lineRule="auto"/>
        <w:ind w:firstLine="600"/>
        <w:jc w:val="center"/>
        <w:rPr>
          <w:color w:val="000000"/>
          <w:sz w:val="30"/>
        </w:rPr>
      </w:pPr>
    </w:p>
    <w:p w14:paraId="1D4EC446" w14:textId="77777777" w:rsidR="00B57294" w:rsidRPr="00650FEA" w:rsidRDefault="00B57294" w:rsidP="005934D8">
      <w:pPr>
        <w:spacing w:line="360" w:lineRule="auto"/>
        <w:ind w:firstLine="600"/>
        <w:jc w:val="center"/>
        <w:rPr>
          <w:color w:val="000000"/>
          <w:sz w:val="30"/>
        </w:rPr>
      </w:pPr>
    </w:p>
    <w:p w14:paraId="71CC8366" w14:textId="77777777" w:rsidR="005934D8" w:rsidRPr="00B4687F" w:rsidRDefault="005934D8" w:rsidP="00251F11">
      <w:pPr>
        <w:spacing w:line="360" w:lineRule="auto"/>
        <w:ind w:firstLineChars="0" w:firstLine="0"/>
        <w:jc w:val="center"/>
        <w:rPr>
          <w:rFonts w:ascii="楷体" w:eastAsia="楷体" w:hAnsi="楷体"/>
          <w:color w:val="000000"/>
          <w:sz w:val="36"/>
        </w:rPr>
      </w:pPr>
      <w:r w:rsidRPr="00650FEA">
        <w:rPr>
          <w:rFonts w:eastAsia="楷体_GB2312" w:hint="eastAsia"/>
          <w:color w:val="000000"/>
          <w:sz w:val="36"/>
        </w:rPr>
        <w:t>哈尔滨工程大学</w:t>
      </w:r>
    </w:p>
    <w:p w14:paraId="4DD9D551" w14:textId="51A46D8C" w:rsidR="004A43BB" w:rsidRDefault="00E0551E" w:rsidP="00A05886">
      <w:pPr>
        <w:spacing w:before="240" w:line="360" w:lineRule="auto"/>
        <w:ind w:firstLineChars="0" w:firstLine="0"/>
        <w:jc w:val="center"/>
        <w:rPr>
          <w:color w:val="000000"/>
          <w:sz w:val="30"/>
        </w:rPr>
      </w:pPr>
      <w:r>
        <w:rPr>
          <w:color w:val="000000"/>
          <w:sz w:val="30"/>
        </w:rPr>
        <w:t>20</w:t>
      </w:r>
      <w:r>
        <w:rPr>
          <w:rFonts w:hint="eastAsia"/>
          <w:color w:val="000000"/>
          <w:sz w:val="30"/>
        </w:rPr>
        <w:t>xx</w:t>
      </w:r>
      <w:r w:rsidR="005934D8" w:rsidRPr="00650FEA">
        <w:rPr>
          <w:rFonts w:hint="eastAsia"/>
          <w:color w:val="000000"/>
          <w:sz w:val="30"/>
        </w:rPr>
        <w:t>年</w:t>
      </w:r>
      <w:r>
        <w:rPr>
          <w:color w:val="000000"/>
          <w:sz w:val="30"/>
        </w:rPr>
        <w:t>xx</w:t>
      </w:r>
      <w:r w:rsidR="005934D8" w:rsidRPr="00650FEA">
        <w:rPr>
          <w:rFonts w:hint="eastAsia"/>
          <w:color w:val="000000"/>
          <w:sz w:val="30"/>
        </w:rPr>
        <w:t>月</w:t>
      </w:r>
    </w:p>
    <w:p w14:paraId="38D9689B" w14:textId="77777777" w:rsidR="009F646B" w:rsidRPr="00021907" w:rsidRDefault="004A43BB" w:rsidP="009F646B">
      <w:pPr>
        <w:widowControl/>
        <w:adjustRightInd/>
        <w:spacing w:line="240" w:lineRule="auto"/>
        <w:ind w:firstLineChars="0" w:firstLine="0"/>
        <w:jc w:val="left"/>
        <w:textAlignment w:val="auto"/>
        <w:rPr>
          <w:color w:val="000000"/>
          <w:sz w:val="30"/>
        </w:rPr>
      </w:pPr>
      <w:r>
        <w:rPr>
          <w:color w:val="000000"/>
          <w:sz w:val="30"/>
        </w:rPr>
        <w:br w:type="page"/>
      </w:r>
      <w:r w:rsidR="008653DD">
        <w:rPr>
          <w:color w:val="000000"/>
          <w:sz w:val="30"/>
        </w:rPr>
        <w:lastRenderedPageBreak/>
        <w:br w:type="page"/>
      </w:r>
    </w:p>
    <w:p w14:paraId="078ED688" w14:textId="77777777" w:rsidR="005934D8" w:rsidRDefault="005934D8" w:rsidP="005934D8">
      <w:pPr>
        <w:spacing w:line="360" w:lineRule="auto"/>
        <w:ind w:firstLine="480"/>
        <w:rPr>
          <w:rFonts w:ascii="宋体"/>
        </w:rPr>
      </w:pPr>
      <w:r>
        <w:rPr>
          <w:rFonts w:ascii="宋体" w:hint="eastAsia"/>
        </w:rPr>
        <w:lastRenderedPageBreak/>
        <w:t>分类号：</w:t>
      </w:r>
      <w:r>
        <w:rPr>
          <w:rFonts w:ascii="宋体"/>
          <w:u w:val="single"/>
        </w:rPr>
        <w:t xml:space="preserve">               </w:t>
      </w:r>
      <w:r>
        <w:rPr>
          <w:rFonts w:ascii="宋体"/>
        </w:rPr>
        <w:t xml:space="preserve">                               </w:t>
      </w:r>
      <w:r>
        <w:rPr>
          <w:rFonts w:ascii="宋体" w:hint="eastAsia"/>
        </w:rPr>
        <w:t>密级：</w:t>
      </w:r>
      <w:r>
        <w:rPr>
          <w:rFonts w:ascii="宋体"/>
          <w:u w:val="single"/>
        </w:rPr>
        <w:t xml:space="preserve">               </w:t>
      </w:r>
    </w:p>
    <w:p w14:paraId="0DC8D92E" w14:textId="77777777" w:rsidR="005934D8" w:rsidRDefault="005934D8" w:rsidP="005934D8">
      <w:pPr>
        <w:spacing w:line="360" w:lineRule="auto"/>
        <w:ind w:firstLine="480"/>
        <w:rPr>
          <w:rFonts w:ascii="宋体"/>
        </w:rPr>
      </w:pPr>
      <w:r>
        <w:t xml:space="preserve">U D C </w:t>
      </w:r>
      <w:r>
        <w:rPr>
          <w:rFonts w:hint="eastAsia"/>
        </w:rPr>
        <w:t>：</w:t>
      </w:r>
      <w:r>
        <w:rPr>
          <w:rFonts w:ascii="宋体"/>
          <w:u w:val="single"/>
        </w:rPr>
        <w:t xml:space="preserve">               </w:t>
      </w:r>
      <w:r>
        <w:rPr>
          <w:rFonts w:ascii="宋体"/>
        </w:rPr>
        <w:t xml:space="preserve">                               </w:t>
      </w:r>
      <w:r>
        <w:rPr>
          <w:rFonts w:ascii="宋体" w:hint="eastAsia"/>
        </w:rPr>
        <w:t>编号：</w:t>
      </w:r>
      <w:r>
        <w:rPr>
          <w:rFonts w:ascii="宋体"/>
          <w:u w:val="single"/>
        </w:rPr>
        <w:t xml:space="preserve">               </w:t>
      </w:r>
    </w:p>
    <w:p w14:paraId="6D406EE8" w14:textId="77777777" w:rsidR="005934D8" w:rsidRDefault="005934D8" w:rsidP="001B5961">
      <w:pPr>
        <w:spacing w:before="240" w:line="360" w:lineRule="auto"/>
        <w:ind w:firstLineChars="0" w:firstLine="0"/>
        <w:jc w:val="center"/>
        <w:rPr>
          <w:rFonts w:ascii="宋体"/>
        </w:rPr>
      </w:pPr>
    </w:p>
    <w:p w14:paraId="5BEBB922" w14:textId="77777777" w:rsidR="005934D8" w:rsidRDefault="005934D8" w:rsidP="001B5961">
      <w:pPr>
        <w:spacing w:line="360" w:lineRule="auto"/>
        <w:ind w:firstLineChars="0" w:firstLine="0"/>
        <w:jc w:val="center"/>
        <w:rPr>
          <w:rFonts w:ascii="宋体"/>
        </w:rPr>
      </w:pPr>
    </w:p>
    <w:p w14:paraId="7D2A3B1E" w14:textId="77777777" w:rsidR="005934D8" w:rsidRDefault="005934D8" w:rsidP="001B5961">
      <w:pPr>
        <w:spacing w:line="360" w:lineRule="auto"/>
        <w:ind w:firstLineChars="0" w:firstLine="0"/>
        <w:jc w:val="center"/>
        <w:rPr>
          <w:rFonts w:ascii="宋体"/>
        </w:rPr>
      </w:pPr>
    </w:p>
    <w:p w14:paraId="582AF212" w14:textId="3070B17D" w:rsidR="0040155B" w:rsidRPr="0040155B" w:rsidRDefault="00B57294" w:rsidP="0040155B">
      <w:pPr>
        <w:spacing w:line="360" w:lineRule="auto"/>
        <w:ind w:firstLineChars="0" w:firstLine="0"/>
        <w:jc w:val="center"/>
        <w:rPr>
          <w:rFonts w:ascii="宋体"/>
          <w:sz w:val="36"/>
        </w:rPr>
      </w:pPr>
      <w:r>
        <w:rPr>
          <w:rFonts w:ascii="宋体" w:hint="eastAsia"/>
          <w:sz w:val="36"/>
        </w:rPr>
        <w:t>理</w:t>
      </w:r>
      <w:r w:rsidR="005D07F9">
        <w:rPr>
          <w:rFonts w:ascii="宋体" w:hint="eastAsia"/>
          <w:sz w:val="36"/>
        </w:rPr>
        <w:t>(工</w:t>
      </w:r>
      <w:r w:rsidR="005D07F9">
        <w:rPr>
          <w:rFonts w:ascii="宋体"/>
          <w:sz w:val="36"/>
        </w:rPr>
        <w:t>)</w:t>
      </w:r>
      <w:r>
        <w:rPr>
          <w:rFonts w:ascii="宋体" w:hint="eastAsia"/>
          <w:sz w:val="36"/>
        </w:rPr>
        <w:t>学</w:t>
      </w:r>
      <w:r w:rsidR="0040155B" w:rsidRPr="0040155B">
        <w:rPr>
          <w:rFonts w:ascii="宋体" w:hint="eastAsia"/>
          <w:sz w:val="36"/>
        </w:rPr>
        <w:t>硕士学位论文</w:t>
      </w:r>
    </w:p>
    <w:p w14:paraId="02958644" w14:textId="77777777" w:rsidR="0040155B" w:rsidRPr="0040155B" w:rsidRDefault="0040155B" w:rsidP="0040155B">
      <w:pPr>
        <w:spacing w:line="360" w:lineRule="auto"/>
        <w:ind w:firstLineChars="0" w:firstLine="0"/>
        <w:jc w:val="center"/>
        <w:rPr>
          <w:rFonts w:ascii="宋体"/>
          <w:sz w:val="36"/>
        </w:rPr>
      </w:pPr>
    </w:p>
    <w:p w14:paraId="3D4C9D7E" w14:textId="77777777" w:rsidR="005934D8" w:rsidRPr="0040155B" w:rsidRDefault="005934D8" w:rsidP="001B5961">
      <w:pPr>
        <w:spacing w:beforeLines="10" w:before="31" w:afterLines="10" w:after="31" w:line="360" w:lineRule="auto"/>
        <w:ind w:firstLineChars="0" w:firstLine="0"/>
        <w:jc w:val="center"/>
        <w:rPr>
          <w:rFonts w:ascii="黑体" w:eastAsia="黑体"/>
          <w:sz w:val="44"/>
        </w:rPr>
      </w:pPr>
    </w:p>
    <w:p w14:paraId="0F845B7C" w14:textId="3F210224" w:rsidR="00EB4701" w:rsidRPr="00EB4701" w:rsidRDefault="00E0551E" w:rsidP="00EB4701">
      <w:pPr>
        <w:spacing w:line="360" w:lineRule="auto"/>
        <w:ind w:firstLineChars="0" w:firstLine="0"/>
        <w:jc w:val="center"/>
        <w:rPr>
          <w:rFonts w:eastAsia="黑体"/>
          <w:color w:val="000000"/>
          <w:sz w:val="44"/>
        </w:rPr>
      </w:pPr>
      <w:r>
        <w:rPr>
          <w:rFonts w:eastAsia="黑体" w:hint="eastAsia"/>
          <w:sz w:val="44"/>
          <w:szCs w:val="44"/>
        </w:rPr>
        <w:t>论文题目</w:t>
      </w:r>
    </w:p>
    <w:p w14:paraId="00B9D57D" w14:textId="77777777" w:rsidR="005934D8" w:rsidRPr="00575B4A" w:rsidRDefault="005934D8" w:rsidP="001B5961">
      <w:pPr>
        <w:spacing w:line="360" w:lineRule="auto"/>
        <w:ind w:firstLineChars="0" w:firstLine="0"/>
        <w:jc w:val="center"/>
        <w:rPr>
          <w:rFonts w:eastAsia="黑体"/>
          <w:color w:val="000000"/>
          <w:sz w:val="44"/>
        </w:rPr>
      </w:pPr>
    </w:p>
    <w:p w14:paraId="743FCD69" w14:textId="77777777" w:rsidR="005934D8" w:rsidRPr="00847103" w:rsidRDefault="005934D8" w:rsidP="001B5961">
      <w:pPr>
        <w:spacing w:line="360" w:lineRule="auto"/>
        <w:ind w:firstLineChars="0" w:firstLine="0"/>
        <w:jc w:val="center"/>
        <w:rPr>
          <w:rFonts w:ascii="黑体" w:eastAsia="黑体"/>
          <w:sz w:val="44"/>
        </w:rPr>
      </w:pPr>
    </w:p>
    <w:p w14:paraId="0AB2C254" w14:textId="77777777" w:rsidR="005934D8" w:rsidRPr="006E3E66" w:rsidRDefault="005934D8" w:rsidP="001B5961">
      <w:pPr>
        <w:spacing w:line="480" w:lineRule="exact"/>
        <w:ind w:firstLineChars="0" w:firstLine="0"/>
        <w:rPr>
          <w:rFonts w:ascii="宋体"/>
          <w:sz w:val="28"/>
        </w:rPr>
      </w:pPr>
    </w:p>
    <w:tbl>
      <w:tblPr>
        <w:tblW w:w="0" w:type="auto"/>
        <w:tblInd w:w="1800" w:type="dxa"/>
        <w:tblLayout w:type="fixed"/>
        <w:tblLook w:val="0000" w:firstRow="0" w:lastRow="0" w:firstColumn="0" w:lastColumn="0" w:noHBand="0" w:noVBand="0"/>
      </w:tblPr>
      <w:tblGrid>
        <w:gridCol w:w="2597"/>
        <w:gridCol w:w="4241"/>
      </w:tblGrid>
      <w:tr w:rsidR="005934D8" w:rsidRPr="00205C37" w14:paraId="726A0DAC" w14:textId="77777777" w:rsidTr="005934D8">
        <w:tc>
          <w:tcPr>
            <w:tcW w:w="2597" w:type="dxa"/>
          </w:tcPr>
          <w:p w14:paraId="06D5D84D" w14:textId="77777777" w:rsidR="005934D8" w:rsidRPr="00B27FCD" w:rsidRDefault="005934D8" w:rsidP="005934D8">
            <w:pPr>
              <w:spacing w:line="520" w:lineRule="exact"/>
              <w:ind w:firstLine="562"/>
              <w:jc w:val="distribute"/>
              <w:rPr>
                <w:rFonts w:ascii="宋体"/>
                <w:b/>
                <w:sz w:val="28"/>
                <w:szCs w:val="28"/>
              </w:rPr>
            </w:pPr>
            <w:r w:rsidRPr="00B27FCD">
              <w:rPr>
                <w:rFonts w:ascii="宋体" w:hint="eastAsia"/>
                <w:b/>
                <w:sz w:val="28"/>
                <w:szCs w:val="28"/>
              </w:rPr>
              <w:t>硕士研究生</w:t>
            </w:r>
          </w:p>
        </w:tc>
        <w:tc>
          <w:tcPr>
            <w:tcW w:w="4241" w:type="dxa"/>
          </w:tcPr>
          <w:p w14:paraId="54D7B5E6" w14:textId="4BEE656B" w:rsidR="005934D8" w:rsidRPr="00205C37" w:rsidRDefault="005934D8" w:rsidP="005934D8">
            <w:pPr>
              <w:spacing w:line="520" w:lineRule="exact"/>
              <w:ind w:firstLineChars="0" w:firstLine="0"/>
              <w:rPr>
                <w:rFonts w:ascii="宋体"/>
                <w:spacing w:val="10"/>
                <w:sz w:val="28"/>
                <w:szCs w:val="28"/>
              </w:rPr>
            </w:pPr>
            <w:r w:rsidRPr="00205C37">
              <w:rPr>
                <w:rFonts w:ascii="宋体" w:hint="eastAsia"/>
                <w:sz w:val="28"/>
              </w:rPr>
              <w:t>：</w:t>
            </w:r>
            <w:r w:rsidR="00E0551E">
              <w:rPr>
                <w:rFonts w:ascii="宋体" w:hint="eastAsia"/>
                <w:sz w:val="28"/>
              </w:rPr>
              <w:t>姓名</w:t>
            </w:r>
            <w:r w:rsidRPr="00205C37">
              <w:rPr>
                <w:rFonts w:ascii="宋体"/>
                <w:sz w:val="28"/>
              </w:rPr>
              <w:t xml:space="preserve">  </w:t>
            </w:r>
          </w:p>
        </w:tc>
      </w:tr>
      <w:tr w:rsidR="005934D8" w:rsidRPr="00205C37" w14:paraId="0618A2AC" w14:textId="77777777" w:rsidTr="005934D8">
        <w:tc>
          <w:tcPr>
            <w:tcW w:w="2597" w:type="dxa"/>
          </w:tcPr>
          <w:p w14:paraId="699B6682" w14:textId="77777777" w:rsidR="005934D8" w:rsidRPr="00B27FCD" w:rsidRDefault="005934D8" w:rsidP="005934D8">
            <w:pPr>
              <w:spacing w:line="520" w:lineRule="exact"/>
              <w:ind w:firstLine="562"/>
              <w:jc w:val="distribute"/>
              <w:rPr>
                <w:rFonts w:ascii="宋体"/>
                <w:b/>
                <w:sz w:val="28"/>
                <w:szCs w:val="28"/>
              </w:rPr>
            </w:pPr>
            <w:r w:rsidRPr="00B27FCD">
              <w:rPr>
                <w:rFonts w:ascii="宋体" w:hint="eastAsia"/>
                <w:b/>
                <w:sz w:val="28"/>
              </w:rPr>
              <w:t>指导教师</w:t>
            </w:r>
          </w:p>
        </w:tc>
        <w:tc>
          <w:tcPr>
            <w:tcW w:w="4241" w:type="dxa"/>
          </w:tcPr>
          <w:p w14:paraId="09B88024" w14:textId="676211BA" w:rsidR="005934D8" w:rsidRPr="00205C37" w:rsidRDefault="005934D8" w:rsidP="005934D8">
            <w:pPr>
              <w:spacing w:line="520" w:lineRule="exact"/>
              <w:ind w:firstLineChars="0" w:firstLine="0"/>
              <w:rPr>
                <w:rFonts w:ascii="宋体"/>
                <w:spacing w:val="10"/>
                <w:sz w:val="28"/>
                <w:szCs w:val="28"/>
              </w:rPr>
            </w:pPr>
            <w:r w:rsidRPr="00205C37">
              <w:rPr>
                <w:rFonts w:ascii="宋体" w:hint="eastAsia"/>
                <w:sz w:val="28"/>
              </w:rPr>
              <w:t>：</w:t>
            </w:r>
            <w:r w:rsidR="00E0551E">
              <w:rPr>
                <w:rFonts w:ascii="宋体" w:hint="eastAsia"/>
                <w:sz w:val="28"/>
              </w:rPr>
              <w:t>姓名</w:t>
            </w:r>
            <w:r w:rsidRPr="00205C37">
              <w:rPr>
                <w:rFonts w:ascii="宋体"/>
                <w:sz w:val="28"/>
              </w:rPr>
              <w:t xml:space="preserve">  </w:t>
            </w:r>
            <w:r w:rsidRPr="00205C37">
              <w:rPr>
                <w:rFonts w:ascii="宋体" w:hint="eastAsia"/>
                <w:sz w:val="28"/>
              </w:rPr>
              <w:t>教授</w:t>
            </w:r>
            <w:r w:rsidR="00E0551E">
              <w:rPr>
                <w:rFonts w:ascii="宋体" w:hint="eastAsia"/>
                <w:sz w:val="28"/>
              </w:rPr>
              <w:t>（副教授、讲师）</w:t>
            </w:r>
          </w:p>
        </w:tc>
      </w:tr>
      <w:tr w:rsidR="005934D8" w:rsidRPr="00205C37" w14:paraId="4E1F71BF" w14:textId="77777777" w:rsidTr="005934D8">
        <w:tc>
          <w:tcPr>
            <w:tcW w:w="2597" w:type="dxa"/>
          </w:tcPr>
          <w:p w14:paraId="7A255FCC" w14:textId="77777777" w:rsidR="005934D8" w:rsidRPr="00B27FCD" w:rsidRDefault="005934D8" w:rsidP="005934D8">
            <w:pPr>
              <w:spacing w:line="520" w:lineRule="exact"/>
              <w:ind w:firstLine="562"/>
              <w:jc w:val="distribute"/>
              <w:rPr>
                <w:rFonts w:ascii="宋体"/>
                <w:b/>
                <w:sz w:val="28"/>
                <w:szCs w:val="28"/>
              </w:rPr>
            </w:pPr>
            <w:r w:rsidRPr="00B27FCD">
              <w:rPr>
                <w:rFonts w:ascii="宋体" w:hint="eastAsia"/>
                <w:b/>
                <w:sz w:val="28"/>
              </w:rPr>
              <w:t>学位级别</w:t>
            </w:r>
          </w:p>
        </w:tc>
        <w:tc>
          <w:tcPr>
            <w:tcW w:w="4241" w:type="dxa"/>
          </w:tcPr>
          <w:p w14:paraId="06D9019C" w14:textId="2A1BDB10" w:rsidR="005934D8" w:rsidRPr="00205C37" w:rsidRDefault="005934D8" w:rsidP="005934D8">
            <w:pPr>
              <w:spacing w:line="520" w:lineRule="exact"/>
              <w:ind w:firstLineChars="0" w:firstLine="0"/>
              <w:rPr>
                <w:rFonts w:ascii="宋体"/>
                <w:spacing w:val="10"/>
                <w:sz w:val="28"/>
                <w:szCs w:val="28"/>
              </w:rPr>
            </w:pPr>
            <w:r>
              <w:rPr>
                <w:rFonts w:ascii="宋体" w:hint="eastAsia"/>
                <w:sz w:val="28"/>
              </w:rPr>
              <w:t>：</w:t>
            </w:r>
            <w:r w:rsidR="00B57294">
              <w:rPr>
                <w:rFonts w:ascii="宋体" w:hint="eastAsia"/>
                <w:sz w:val="28"/>
              </w:rPr>
              <w:t>理</w:t>
            </w:r>
            <w:r w:rsidR="00E0551E">
              <w:rPr>
                <w:rFonts w:ascii="宋体" w:hint="eastAsia"/>
                <w:sz w:val="28"/>
              </w:rPr>
              <w:t>（工）</w:t>
            </w:r>
            <w:r w:rsidR="00B57294">
              <w:rPr>
                <w:rFonts w:ascii="宋体" w:hint="eastAsia"/>
                <w:sz w:val="28"/>
              </w:rPr>
              <w:t>学硕士</w:t>
            </w:r>
          </w:p>
        </w:tc>
      </w:tr>
      <w:tr w:rsidR="005934D8" w:rsidRPr="00205C37" w14:paraId="11E4A2F8" w14:textId="77777777" w:rsidTr="005934D8">
        <w:tc>
          <w:tcPr>
            <w:tcW w:w="2597" w:type="dxa"/>
          </w:tcPr>
          <w:p w14:paraId="275B8F72" w14:textId="77777777" w:rsidR="005934D8" w:rsidRPr="00B27FCD" w:rsidRDefault="005934D8" w:rsidP="005934D8">
            <w:pPr>
              <w:spacing w:line="520" w:lineRule="exact"/>
              <w:ind w:firstLine="562"/>
              <w:jc w:val="distribute"/>
              <w:rPr>
                <w:rFonts w:ascii="宋体"/>
                <w:b/>
                <w:sz w:val="28"/>
                <w:szCs w:val="28"/>
              </w:rPr>
            </w:pPr>
            <w:r w:rsidRPr="00B27FCD">
              <w:rPr>
                <w:rFonts w:ascii="宋体" w:hint="eastAsia"/>
                <w:b/>
                <w:sz w:val="28"/>
              </w:rPr>
              <w:t>学科、专业</w:t>
            </w:r>
          </w:p>
        </w:tc>
        <w:tc>
          <w:tcPr>
            <w:tcW w:w="4241" w:type="dxa"/>
          </w:tcPr>
          <w:p w14:paraId="7E9AC0D5" w14:textId="18CD5E55" w:rsidR="005934D8" w:rsidRPr="00205C37" w:rsidRDefault="005934D8" w:rsidP="005934D8">
            <w:pPr>
              <w:spacing w:line="520" w:lineRule="exact"/>
              <w:ind w:firstLineChars="0" w:firstLine="0"/>
              <w:rPr>
                <w:rFonts w:ascii="宋体"/>
                <w:spacing w:val="10"/>
                <w:sz w:val="28"/>
                <w:szCs w:val="28"/>
              </w:rPr>
            </w:pPr>
            <w:r w:rsidRPr="00205C37">
              <w:rPr>
                <w:rFonts w:ascii="宋体" w:hint="eastAsia"/>
                <w:sz w:val="28"/>
              </w:rPr>
              <w:t>：</w:t>
            </w:r>
          </w:p>
        </w:tc>
      </w:tr>
      <w:tr w:rsidR="005934D8" w:rsidRPr="00205C37" w14:paraId="4237F631" w14:textId="77777777" w:rsidTr="005934D8">
        <w:tc>
          <w:tcPr>
            <w:tcW w:w="2597" w:type="dxa"/>
          </w:tcPr>
          <w:p w14:paraId="0B4CB3AD" w14:textId="77777777" w:rsidR="005934D8" w:rsidRPr="00B27FCD" w:rsidRDefault="005934D8" w:rsidP="005934D8">
            <w:pPr>
              <w:spacing w:line="520" w:lineRule="exact"/>
              <w:ind w:firstLine="562"/>
              <w:jc w:val="distribute"/>
              <w:rPr>
                <w:rFonts w:ascii="宋体"/>
                <w:b/>
                <w:sz w:val="28"/>
                <w:szCs w:val="28"/>
              </w:rPr>
            </w:pPr>
            <w:r w:rsidRPr="00B27FCD">
              <w:rPr>
                <w:rFonts w:ascii="宋体" w:hint="eastAsia"/>
                <w:b/>
                <w:sz w:val="28"/>
              </w:rPr>
              <w:t>所在单位</w:t>
            </w:r>
          </w:p>
        </w:tc>
        <w:tc>
          <w:tcPr>
            <w:tcW w:w="4241" w:type="dxa"/>
          </w:tcPr>
          <w:p w14:paraId="1895B470" w14:textId="4C73DED3" w:rsidR="005934D8" w:rsidRPr="00205C37" w:rsidRDefault="00E0551E" w:rsidP="005934D8">
            <w:pPr>
              <w:spacing w:line="520" w:lineRule="exact"/>
              <w:ind w:firstLineChars="0" w:firstLine="0"/>
              <w:rPr>
                <w:rFonts w:ascii="宋体"/>
                <w:spacing w:val="10"/>
                <w:sz w:val="28"/>
                <w:szCs w:val="28"/>
              </w:rPr>
            </w:pPr>
            <w:r>
              <w:rPr>
                <w:rFonts w:ascii="宋体" w:hint="eastAsia"/>
                <w:sz w:val="28"/>
              </w:rPr>
              <w:t>：物理与光电工程</w:t>
            </w:r>
            <w:r w:rsidR="005934D8" w:rsidRPr="00205C37">
              <w:rPr>
                <w:rFonts w:ascii="宋体" w:hint="eastAsia"/>
                <w:sz w:val="28"/>
              </w:rPr>
              <w:t>学院</w:t>
            </w:r>
          </w:p>
        </w:tc>
      </w:tr>
      <w:tr w:rsidR="005934D8" w:rsidRPr="00205C37" w14:paraId="4CA7881C" w14:textId="77777777" w:rsidTr="005934D8">
        <w:tc>
          <w:tcPr>
            <w:tcW w:w="2597" w:type="dxa"/>
          </w:tcPr>
          <w:p w14:paraId="77EC96E8" w14:textId="77777777" w:rsidR="005934D8" w:rsidRPr="00B27FCD" w:rsidRDefault="005934D8" w:rsidP="005934D8">
            <w:pPr>
              <w:spacing w:line="520" w:lineRule="exact"/>
              <w:ind w:firstLine="562"/>
              <w:jc w:val="distribute"/>
              <w:rPr>
                <w:rFonts w:ascii="宋体"/>
                <w:b/>
                <w:sz w:val="28"/>
                <w:szCs w:val="28"/>
              </w:rPr>
            </w:pPr>
            <w:r w:rsidRPr="00B27FCD">
              <w:rPr>
                <w:rFonts w:ascii="宋体" w:hint="eastAsia"/>
                <w:b/>
                <w:sz w:val="28"/>
              </w:rPr>
              <w:t>论文提交日期</w:t>
            </w:r>
          </w:p>
        </w:tc>
        <w:tc>
          <w:tcPr>
            <w:tcW w:w="4241" w:type="dxa"/>
          </w:tcPr>
          <w:p w14:paraId="4A662BB4" w14:textId="71910866" w:rsidR="005934D8" w:rsidRPr="00205C37" w:rsidRDefault="005934D8" w:rsidP="0040155B">
            <w:pPr>
              <w:spacing w:line="520" w:lineRule="exact"/>
              <w:ind w:firstLineChars="0" w:firstLine="0"/>
              <w:rPr>
                <w:rFonts w:ascii="宋体"/>
                <w:spacing w:val="10"/>
                <w:sz w:val="28"/>
                <w:szCs w:val="28"/>
              </w:rPr>
            </w:pPr>
            <w:r w:rsidRPr="00205C37">
              <w:rPr>
                <w:rFonts w:ascii="宋体" w:hint="eastAsia"/>
                <w:sz w:val="28"/>
              </w:rPr>
              <w:t>：</w:t>
            </w:r>
            <w:r w:rsidR="00E0551E">
              <w:rPr>
                <w:rFonts w:ascii="宋体"/>
                <w:sz w:val="28"/>
              </w:rPr>
              <w:t>20</w:t>
            </w:r>
            <w:r w:rsidR="00E0551E">
              <w:rPr>
                <w:rFonts w:ascii="宋体" w:hint="eastAsia"/>
                <w:sz w:val="28"/>
              </w:rPr>
              <w:t>xx</w:t>
            </w:r>
            <w:r w:rsidRPr="00205C37">
              <w:rPr>
                <w:rFonts w:ascii="宋体" w:hint="eastAsia"/>
                <w:sz w:val="28"/>
              </w:rPr>
              <w:t>年</w:t>
            </w:r>
            <w:r w:rsidR="00E0551E">
              <w:rPr>
                <w:rFonts w:ascii="宋体"/>
                <w:sz w:val="28"/>
              </w:rPr>
              <w:t>x</w:t>
            </w:r>
            <w:r w:rsidRPr="00205C37">
              <w:rPr>
                <w:rFonts w:ascii="宋体" w:hint="eastAsia"/>
                <w:sz w:val="28"/>
              </w:rPr>
              <w:t>月</w:t>
            </w:r>
          </w:p>
        </w:tc>
      </w:tr>
      <w:tr w:rsidR="005934D8" w:rsidRPr="00205C37" w14:paraId="545D09F6" w14:textId="77777777" w:rsidTr="005934D8">
        <w:tc>
          <w:tcPr>
            <w:tcW w:w="2597" w:type="dxa"/>
          </w:tcPr>
          <w:p w14:paraId="521D6D57" w14:textId="77777777" w:rsidR="005934D8" w:rsidRPr="00B27FCD" w:rsidRDefault="005934D8" w:rsidP="005934D8">
            <w:pPr>
              <w:spacing w:line="520" w:lineRule="exact"/>
              <w:ind w:firstLine="562"/>
              <w:jc w:val="distribute"/>
              <w:rPr>
                <w:rFonts w:ascii="宋体"/>
                <w:b/>
                <w:sz w:val="28"/>
                <w:szCs w:val="28"/>
              </w:rPr>
            </w:pPr>
            <w:r w:rsidRPr="00B27FCD">
              <w:rPr>
                <w:rFonts w:ascii="宋体" w:hint="eastAsia"/>
                <w:b/>
                <w:sz w:val="28"/>
              </w:rPr>
              <w:t>论文答辩日期</w:t>
            </w:r>
          </w:p>
        </w:tc>
        <w:tc>
          <w:tcPr>
            <w:tcW w:w="4241" w:type="dxa"/>
          </w:tcPr>
          <w:p w14:paraId="4DF89445" w14:textId="4C762F42" w:rsidR="005934D8" w:rsidRPr="00205C37" w:rsidRDefault="005934D8" w:rsidP="005934D8">
            <w:pPr>
              <w:spacing w:line="520" w:lineRule="exact"/>
              <w:ind w:firstLineChars="0" w:firstLine="0"/>
              <w:rPr>
                <w:rFonts w:ascii="宋体"/>
                <w:spacing w:val="10"/>
                <w:sz w:val="28"/>
                <w:szCs w:val="28"/>
              </w:rPr>
            </w:pPr>
            <w:r w:rsidRPr="00205C37">
              <w:rPr>
                <w:rFonts w:ascii="宋体" w:hint="eastAsia"/>
                <w:sz w:val="28"/>
              </w:rPr>
              <w:t>：</w:t>
            </w:r>
            <w:r w:rsidR="00E0551E">
              <w:rPr>
                <w:rFonts w:ascii="宋体"/>
                <w:sz w:val="28"/>
              </w:rPr>
              <w:t>20</w:t>
            </w:r>
            <w:r w:rsidR="00E0551E">
              <w:rPr>
                <w:rFonts w:ascii="宋体" w:hint="eastAsia"/>
                <w:sz w:val="28"/>
              </w:rPr>
              <w:t>xx</w:t>
            </w:r>
            <w:r w:rsidRPr="00205C37">
              <w:rPr>
                <w:rFonts w:ascii="宋体" w:hint="eastAsia"/>
                <w:sz w:val="28"/>
              </w:rPr>
              <w:t>年</w:t>
            </w:r>
            <w:r w:rsidR="00E0551E">
              <w:rPr>
                <w:rFonts w:ascii="宋体"/>
                <w:sz w:val="28"/>
              </w:rPr>
              <w:t>x</w:t>
            </w:r>
            <w:r w:rsidRPr="00205C37">
              <w:rPr>
                <w:rFonts w:ascii="宋体" w:hint="eastAsia"/>
                <w:sz w:val="28"/>
              </w:rPr>
              <w:t>月</w:t>
            </w:r>
          </w:p>
        </w:tc>
      </w:tr>
      <w:tr w:rsidR="005934D8" w:rsidRPr="00205C37" w14:paraId="754F4D1B" w14:textId="77777777" w:rsidTr="005934D8">
        <w:tc>
          <w:tcPr>
            <w:tcW w:w="2597" w:type="dxa"/>
          </w:tcPr>
          <w:p w14:paraId="1053F59E" w14:textId="77777777" w:rsidR="005934D8" w:rsidRPr="00B27FCD" w:rsidRDefault="005934D8" w:rsidP="005934D8">
            <w:pPr>
              <w:spacing w:line="520" w:lineRule="exact"/>
              <w:ind w:firstLine="562"/>
              <w:jc w:val="distribute"/>
              <w:rPr>
                <w:rFonts w:ascii="宋体"/>
                <w:b/>
                <w:sz w:val="28"/>
                <w:szCs w:val="28"/>
              </w:rPr>
            </w:pPr>
            <w:r w:rsidRPr="00B27FCD">
              <w:rPr>
                <w:rFonts w:ascii="宋体" w:hint="eastAsia"/>
                <w:b/>
                <w:sz w:val="28"/>
              </w:rPr>
              <w:t>学位授予单位</w:t>
            </w:r>
          </w:p>
        </w:tc>
        <w:tc>
          <w:tcPr>
            <w:tcW w:w="4241" w:type="dxa"/>
          </w:tcPr>
          <w:p w14:paraId="00025A50" w14:textId="77777777" w:rsidR="005934D8" w:rsidRPr="00205C37" w:rsidRDefault="005934D8" w:rsidP="005934D8">
            <w:pPr>
              <w:spacing w:line="520" w:lineRule="exact"/>
              <w:ind w:firstLineChars="0" w:firstLine="0"/>
              <w:rPr>
                <w:rFonts w:ascii="宋体"/>
                <w:spacing w:val="10"/>
                <w:sz w:val="28"/>
                <w:szCs w:val="28"/>
              </w:rPr>
            </w:pPr>
            <w:r w:rsidRPr="00205C37">
              <w:rPr>
                <w:rFonts w:ascii="宋体" w:hint="eastAsia"/>
                <w:sz w:val="28"/>
              </w:rPr>
              <w:t>：哈尔滨工程大学</w:t>
            </w:r>
            <w:r w:rsidRPr="00205C37">
              <w:rPr>
                <w:rFonts w:ascii="宋体"/>
                <w:sz w:val="28"/>
              </w:rPr>
              <w:t xml:space="preserve">        </w:t>
            </w:r>
          </w:p>
        </w:tc>
      </w:tr>
    </w:tbl>
    <w:p w14:paraId="7E4DFECA" w14:textId="77777777" w:rsidR="005934D8" w:rsidRDefault="005934D8" w:rsidP="005934D8">
      <w:pPr>
        <w:spacing w:line="480" w:lineRule="exact"/>
        <w:ind w:firstLine="480"/>
        <w:rPr>
          <w:rFonts w:ascii="宋体"/>
        </w:rPr>
      </w:pPr>
    </w:p>
    <w:p w14:paraId="11348E70" w14:textId="77777777" w:rsidR="005934D8" w:rsidRDefault="005934D8" w:rsidP="00264138">
      <w:pPr>
        <w:spacing w:line="360" w:lineRule="auto"/>
        <w:ind w:firstLineChars="0" w:firstLine="0"/>
        <w:rPr>
          <w:rFonts w:ascii="宋体"/>
        </w:rPr>
      </w:pPr>
    </w:p>
    <w:p w14:paraId="28490654" w14:textId="77777777" w:rsidR="004A43BB" w:rsidRDefault="004A43BB">
      <w:pPr>
        <w:widowControl/>
        <w:adjustRightInd/>
        <w:spacing w:line="240" w:lineRule="auto"/>
        <w:ind w:firstLineChars="0" w:firstLine="0"/>
        <w:jc w:val="left"/>
        <w:textAlignment w:val="auto"/>
        <w:rPr>
          <w:rFonts w:ascii="宋体"/>
        </w:rPr>
      </w:pPr>
      <w:r>
        <w:rPr>
          <w:rFonts w:ascii="宋体"/>
        </w:rPr>
        <w:br w:type="page"/>
      </w:r>
    </w:p>
    <w:p w14:paraId="14847B5E" w14:textId="77777777" w:rsidR="009F646B" w:rsidRDefault="009F646B" w:rsidP="005934D8">
      <w:pPr>
        <w:widowControl/>
        <w:adjustRightInd/>
        <w:spacing w:line="240" w:lineRule="auto"/>
        <w:ind w:firstLine="480"/>
        <w:jc w:val="left"/>
        <w:textAlignment w:val="auto"/>
        <w:rPr>
          <w:rFonts w:ascii="宋体"/>
        </w:rPr>
      </w:pPr>
    </w:p>
    <w:p w14:paraId="397D7720" w14:textId="77777777" w:rsidR="005934D8" w:rsidRDefault="005934D8" w:rsidP="00A05886">
      <w:pPr>
        <w:widowControl/>
        <w:adjustRightInd/>
        <w:spacing w:line="240" w:lineRule="auto"/>
        <w:ind w:firstLineChars="0" w:firstLine="0"/>
        <w:jc w:val="left"/>
        <w:textAlignment w:val="auto"/>
        <w:rPr>
          <w:rFonts w:ascii="宋体"/>
        </w:rPr>
      </w:pPr>
      <w:r>
        <w:rPr>
          <w:rFonts w:ascii="宋体"/>
        </w:rPr>
        <w:br w:type="page"/>
      </w:r>
    </w:p>
    <w:p w14:paraId="046B1394" w14:textId="77777777" w:rsidR="00C6159D" w:rsidRDefault="00C6159D" w:rsidP="00E94537">
      <w:pPr>
        <w:snapToGrid w:val="0"/>
        <w:spacing w:line="360" w:lineRule="auto"/>
        <w:ind w:firstLine="560"/>
        <w:rPr>
          <w:sz w:val="28"/>
        </w:rPr>
      </w:pPr>
    </w:p>
    <w:p w14:paraId="1D4FE663" w14:textId="77777777" w:rsidR="005934D8" w:rsidRDefault="005934D8" w:rsidP="00E94537">
      <w:pPr>
        <w:snapToGrid w:val="0"/>
        <w:spacing w:line="360" w:lineRule="auto"/>
        <w:ind w:firstLine="560"/>
        <w:rPr>
          <w:sz w:val="28"/>
          <w:u w:val="single"/>
        </w:rPr>
      </w:pPr>
      <w:r>
        <w:rPr>
          <w:sz w:val="28"/>
        </w:rPr>
        <w:t xml:space="preserve">Classified Index:                              </w:t>
      </w:r>
    </w:p>
    <w:p w14:paraId="1D461CB0" w14:textId="77777777" w:rsidR="005934D8" w:rsidRDefault="005934D8" w:rsidP="00E94537">
      <w:pPr>
        <w:snapToGrid w:val="0"/>
        <w:spacing w:line="360" w:lineRule="auto"/>
        <w:ind w:firstLine="560"/>
        <w:rPr>
          <w:sz w:val="28"/>
        </w:rPr>
      </w:pPr>
      <w:r>
        <w:rPr>
          <w:sz w:val="28"/>
        </w:rPr>
        <w:t>U.D.C:</w:t>
      </w:r>
    </w:p>
    <w:p w14:paraId="25C752AC" w14:textId="77777777" w:rsidR="005934D8" w:rsidRDefault="005934D8" w:rsidP="001B5961">
      <w:pPr>
        <w:snapToGrid w:val="0"/>
        <w:spacing w:line="360" w:lineRule="auto"/>
        <w:ind w:firstLine="480"/>
        <w:jc w:val="center"/>
        <w:rPr>
          <w:rFonts w:ascii="宋体"/>
        </w:rPr>
      </w:pPr>
    </w:p>
    <w:p w14:paraId="6ABB55F1" w14:textId="77777777" w:rsidR="005934D8" w:rsidRDefault="005934D8" w:rsidP="001B5961">
      <w:pPr>
        <w:snapToGrid w:val="0"/>
        <w:spacing w:line="360" w:lineRule="auto"/>
        <w:ind w:firstLine="480"/>
        <w:jc w:val="center"/>
        <w:rPr>
          <w:rFonts w:ascii="宋体"/>
        </w:rPr>
      </w:pPr>
    </w:p>
    <w:p w14:paraId="2FDCE701" w14:textId="77777777" w:rsidR="005934D8" w:rsidRDefault="005934D8" w:rsidP="001B5961">
      <w:pPr>
        <w:snapToGrid w:val="0"/>
        <w:spacing w:line="360" w:lineRule="auto"/>
        <w:ind w:firstLine="480"/>
        <w:jc w:val="center"/>
        <w:rPr>
          <w:rFonts w:ascii="宋体"/>
        </w:rPr>
      </w:pPr>
    </w:p>
    <w:p w14:paraId="4896CCC8" w14:textId="77777777" w:rsidR="005934D8" w:rsidRDefault="005934D8" w:rsidP="00E94537">
      <w:pPr>
        <w:snapToGrid w:val="0"/>
        <w:spacing w:line="360" w:lineRule="auto"/>
        <w:ind w:firstLineChars="0" w:firstLine="0"/>
        <w:jc w:val="center"/>
        <w:rPr>
          <w:sz w:val="36"/>
        </w:rPr>
      </w:pPr>
      <w:r>
        <w:rPr>
          <w:sz w:val="36"/>
        </w:rPr>
        <w:t xml:space="preserve">A Dissertation for the Degree of M. </w:t>
      </w:r>
      <w:proofErr w:type="spellStart"/>
      <w:r w:rsidR="00A34864">
        <w:rPr>
          <w:sz w:val="36"/>
        </w:rPr>
        <w:t>S</w:t>
      </w:r>
      <w:r w:rsidR="00A34864">
        <w:rPr>
          <w:rFonts w:hint="eastAsia"/>
          <w:sz w:val="36"/>
        </w:rPr>
        <w:t>ci</w:t>
      </w:r>
      <w:proofErr w:type="spellEnd"/>
    </w:p>
    <w:p w14:paraId="5C3AF011" w14:textId="77777777" w:rsidR="00490EA5" w:rsidRDefault="00490EA5" w:rsidP="00E94537">
      <w:pPr>
        <w:snapToGrid w:val="0"/>
        <w:spacing w:line="360" w:lineRule="auto"/>
        <w:ind w:firstLineChars="0" w:firstLine="0"/>
        <w:jc w:val="center"/>
        <w:rPr>
          <w:rFonts w:eastAsia="黑体"/>
          <w:sz w:val="36"/>
        </w:rPr>
      </w:pPr>
    </w:p>
    <w:p w14:paraId="5C18AD17" w14:textId="77777777" w:rsidR="00A34864" w:rsidRPr="00490EA5" w:rsidRDefault="00A34864" w:rsidP="00E94537">
      <w:pPr>
        <w:snapToGrid w:val="0"/>
        <w:spacing w:line="360" w:lineRule="auto"/>
        <w:ind w:firstLineChars="0" w:firstLine="0"/>
        <w:jc w:val="center"/>
        <w:rPr>
          <w:rFonts w:eastAsia="黑体"/>
          <w:sz w:val="36"/>
        </w:rPr>
      </w:pPr>
    </w:p>
    <w:p w14:paraId="39B5414B" w14:textId="77777777" w:rsidR="005934D8" w:rsidRDefault="005934D8" w:rsidP="001B5961">
      <w:pPr>
        <w:snapToGrid w:val="0"/>
        <w:spacing w:line="360" w:lineRule="auto"/>
        <w:ind w:firstLine="880"/>
        <w:jc w:val="center"/>
        <w:rPr>
          <w:rFonts w:eastAsia="黑体"/>
          <w:sz w:val="44"/>
          <w:szCs w:val="44"/>
        </w:rPr>
      </w:pPr>
    </w:p>
    <w:p w14:paraId="7996B056" w14:textId="77777777" w:rsidR="00887227" w:rsidRPr="006E3E66" w:rsidRDefault="00887227" w:rsidP="000F4D0F">
      <w:pPr>
        <w:snapToGrid w:val="0"/>
        <w:spacing w:line="360" w:lineRule="auto"/>
        <w:ind w:firstLine="880"/>
        <w:jc w:val="center"/>
        <w:rPr>
          <w:rFonts w:eastAsia="黑体"/>
          <w:sz w:val="44"/>
          <w:szCs w:val="44"/>
        </w:rPr>
      </w:pPr>
    </w:p>
    <w:p w14:paraId="24F7C822" w14:textId="4A61BC50" w:rsidR="006E57DB" w:rsidRPr="006E57DB" w:rsidRDefault="005D07F9" w:rsidP="000F4D0F">
      <w:pPr>
        <w:snapToGrid w:val="0"/>
        <w:spacing w:line="360" w:lineRule="auto"/>
        <w:ind w:right="-1" w:firstLineChars="0" w:firstLine="0"/>
        <w:jc w:val="center"/>
        <w:rPr>
          <w:rFonts w:eastAsia="黑体"/>
          <w:sz w:val="44"/>
          <w:szCs w:val="44"/>
        </w:rPr>
      </w:pPr>
      <w:r>
        <w:rPr>
          <w:rFonts w:eastAsia="黑体"/>
          <w:sz w:val="44"/>
          <w:szCs w:val="44"/>
        </w:rPr>
        <w:t>Title of the Dissertation</w:t>
      </w:r>
    </w:p>
    <w:p w14:paraId="50C5819D" w14:textId="77777777" w:rsidR="005934D8" w:rsidRDefault="005934D8" w:rsidP="001B5961">
      <w:pPr>
        <w:snapToGrid w:val="0"/>
        <w:spacing w:line="360" w:lineRule="auto"/>
        <w:ind w:firstLine="480"/>
        <w:rPr>
          <w:rFonts w:ascii="宋体"/>
        </w:rPr>
      </w:pPr>
    </w:p>
    <w:p w14:paraId="535524A1" w14:textId="77777777" w:rsidR="00C6159D" w:rsidRDefault="00C6159D" w:rsidP="001B5961">
      <w:pPr>
        <w:snapToGrid w:val="0"/>
        <w:spacing w:line="360" w:lineRule="auto"/>
        <w:ind w:firstLine="480"/>
        <w:rPr>
          <w:rFonts w:ascii="宋体"/>
        </w:rPr>
      </w:pPr>
    </w:p>
    <w:p w14:paraId="440A45E4" w14:textId="77777777" w:rsidR="00887227" w:rsidRDefault="00887227" w:rsidP="001B5961">
      <w:pPr>
        <w:snapToGrid w:val="0"/>
        <w:spacing w:line="360" w:lineRule="auto"/>
        <w:ind w:firstLine="480"/>
        <w:rPr>
          <w:rFonts w:ascii="宋体"/>
        </w:rPr>
      </w:pPr>
    </w:p>
    <w:tbl>
      <w:tblPr>
        <w:tblpPr w:leftFromText="180" w:rightFromText="180" w:vertAnchor="text" w:horzAnchor="margin" w:tblpXSpec="center" w:tblpY="218"/>
        <w:tblW w:w="0" w:type="auto"/>
        <w:tblLayout w:type="fixed"/>
        <w:tblLook w:val="0000" w:firstRow="0" w:lastRow="0" w:firstColumn="0" w:lastColumn="0" w:noHBand="0" w:noVBand="0"/>
      </w:tblPr>
      <w:tblGrid>
        <w:gridCol w:w="4068"/>
        <w:gridCol w:w="4291"/>
      </w:tblGrid>
      <w:tr w:rsidR="005934D8" w14:paraId="0B3CF6AD" w14:textId="77777777" w:rsidTr="005934D8">
        <w:tc>
          <w:tcPr>
            <w:tcW w:w="4068" w:type="dxa"/>
          </w:tcPr>
          <w:p w14:paraId="59281E35" w14:textId="77777777" w:rsidR="005934D8" w:rsidRPr="00B27FCD" w:rsidRDefault="005934D8" w:rsidP="00E94537">
            <w:pPr>
              <w:snapToGrid w:val="0"/>
              <w:spacing w:line="360" w:lineRule="auto"/>
              <w:ind w:firstLine="482"/>
              <w:jc w:val="right"/>
              <w:rPr>
                <w:b/>
                <w:szCs w:val="24"/>
              </w:rPr>
            </w:pPr>
            <w:r w:rsidRPr="00B27FCD">
              <w:rPr>
                <w:b/>
                <w:szCs w:val="24"/>
              </w:rPr>
              <w:t>Candidate:</w:t>
            </w:r>
          </w:p>
        </w:tc>
        <w:tc>
          <w:tcPr>
            <w:tcW w:w="4291" w:type="dxa"/>
          </w:tcPr>
          <w:p w14:paraId="731BC40C" w14:textId="4BFCC819" w:rsidR="005934D8" w:rsidRPr="00B27FCD" w:rsidRDefault="00E0551E" w:rsidP="00E94537">
            <w:pPr>
              <w:snapToGrid w:val="0"/>
              <w:spacing w:line="360" w:lineRule="auto"/>
              <w:ind w:firstLineChars="0" w:firstLine="0"/>
              <w:rPr>
                <w:szCs w:val="24"/>
              </w:rPr>
            </w:pPr>
            <w:r>
              <w:rPr>
                <w:szCs w:val="24"/>
              </w:rPr>
              <w:t>Full Name</w:t>
            </w:r>
          </w:p>
        </w:tc>
      </w:tr>
      <w:tr w:rsidR="005934D8" w14:paraId="286BCD8A" w14:textId="77777777" w:rsidTr="005934D8">
        <w:tc>
          <w:tcPr>
            <w:tcW w:w="4068" w:type="dxa"/>
          </w:tcPr>
          <w:p w14:paraId="3CCFF721" w14:textId="77777777" w:rsidR="005934D8" w:rsidRPr="00B27FCD" w:rsidRDefault="005934D8" w:rsidP="00E94537">
            <w:pPr>
              <w:snapToGrid w:val="0"/>
              <w:spacing w:line="360" w:lineRule="auto"/>
              <w:ind w:firstLine="482"/>
              <w:jc w:val="right"/>
              <w:rPr>
                <w:b/>
                <w:szCs w:val="24"/>
              </w:rPr>
            </w:pPr>
            <w:r w:rsidRPr="00B27FCD">
              <w:rPr>
                <w:b/>
                <w:szCs w:val="24"/>
              </w:rPr>
              <w:t>Supervisor:</w:t>
            </w:r>
          </w:p>
        </w:tc>
        <w:tc>
          <w:tcPr>
            <w:tcW w:w="4291" w:type="dxa"/>
          </w:tcPr>
          <w:p w14:paraId="1148943E" w14:textId="0FBBC55A" w:rsidR="005934D8" w:rsidRPr="00B27FCD" w:rsidRDefault="005934D8" w:rsidP="00EB4701">
            <w:pPr>
              <w:snapToGrid w:val="0"/>
              <w:spacing w:line="360" w:lineRule="auto"/>
              <w:ind w:firstLineChars="0" w:firstLine="0"/>
              <w:rPr>
                <w:szCs w:val="24"/>
              </w:rPr>
            </w:pPr>
            <w:r w:rsidRPr="00B27FCD">
              <w:rPr>
                <w:szCs w:val="24"/>
              </w:rPr>
              <w:t>Prof.</w:t>
            </w:r>
            <w:r w:rsidR="00E0551E">
              <w:rPr>
                <w:szCs w:val="24"/>
              </w:rPr>
              <w:t>(Dr. )</w:t>
            </w:r>
            <w:r w:rsidRPr="00B27FCD">
              <w:rPr>
                <w:szCs w:val="24"/>
              </w:rPr>
              <w:t xml:space="preserve"> </w:t>
            </w:r>
            <w:r w:rsidR="00E0551E">
              <w:rPr>
                <w:szCs w:val="24"/>
              </w:rPr>
              <w:t>Full Name</w:t>
            </w:r>
          </w:p>
        </w:tc>
      </w:tr>
      <w:tr w:rsidR="005934D8" w14:paraId="31C044D4" w14:textId="77777777" w:rsidTr="005934D8">
        <w:tc>
          <w:tcPr>
            <w:tcW w:w="4068" w:type="dxa"/>
          </w:tcPr>
          <w:p w14:paraId="4AB8F7C1" w14:textId="77777777" w:rsidR="005934D8" w:rsidRPr="00B27FCD" w:rsidRDefault="005934D8" w:rsidP="00E94537">
            <w:pPr>
              <w:snapToGrid w:val="0"/>
              <w:spacing w:line="360" w:lineRule="auto"/>
              <w:ind w:firstLine="482"/>
              <w:jc w:val="right"/>
              <w:rPr>
                <w:b/>
                <w:szCs w:val="24"/>
              </w:rPr>
            </w:pPr>
            <w:r w:rsidRPr="00B27FCD">
              <w:rPr>
                <w:b/>
                <w:szCs w:val="24"/>
              </w:rPr>
              <w:t>Academic Degree Applied for:</w:t>
            </w:r>
          </w:p>
        </w:tc>
        <w:tc>
          <w:tcPr>
            <w:tcW w:w="4291" w:type="dxa"/>
          </w:tcPr>
          <w:p w14:paraId="35059209" w14:textId="060AE1E6" w:rsidR="005934D8" w:rsidRPr="00B27FCD" w:rsidRDefault="00ED2CD0" w:rsidP="00E94537">
            <w:pPr>
              <w:snapToGrid w:val="0"/>
              <w:spacing w:line="360" w:lineRule="auto"/>
              <w:ind w:firstLineChars="0" w:firstLine="0"/>
              <w:rPr>
                <w:szCs w:val="24"/>
              </w:rPr>
            </w:pPr>
            <w:r w:rsidRPr="00ED2CD0">
              <w:rPr>
                <w:szCs w:val="24"/>
              </w:rPr>
              <w:t>Master of Science</w:t>
            </w:r>
          </w:p>
        </w:tc>
      </w:tr>
      <w:tr w:rsidR="005934D8" w14:paraId="00749209" w14:textId="77777777" w:rsidTr="005934D8">
        <w:trPr>
          <w:trHeight w:val="446"/>
        </w:trPr>
        <w:tc>
          <w:tcPr>
            <w:tcW w:w="4068" w:type="dxa"/>
          </w:tcPr>
          <w:p w14:paraId="381D3F86" w14:textId="77777777" w:rsidR="005934D8" w:rsidRPr="00B27FCD" w:rsidRDefault="005934D8" w:rsidP="00E94537">
            <w:pPr>
              <w:snapToGrid w:val="0"/>
              <w:spacing w:line="360" w:lineRule="auto"/>
              <w:ind w:firstLine="482"/>
              <w:jc w:val="right"/>
              <w:rPr>
                <w:b/>
                <w:szCs w:val="24"/>
              </w:rPr>
            </w:pPr>
            <w:r w:rsidRPr="00B27FCD">
              <w:rPr>
                <w:b/>
                <w:szCs w:val="24"/>
              </w:rPr>
              <w:t>Specialty:</w:t>
            </w:r>
          </w:p>
        </w:tc>
        <w:tc>
          <w:tcPr>
            <w:tcW w:w="4291" w:type="dxa"/>
          </w:tcPr>
          <w:p w14:paraId="551ACE98" w14:textId="2C5FF847" w:rsidR="005934D8" w:rsidRPr="00B27FCD" w:rsidRDefault="005934D8" w:rsidP="00E94537">
            <w:pPr>
              <w:snapToGrid w:val="0"/>
              <w:spacing w:line="360" w:lineRule="auto"/>
              <w:ind w:firstLineChars="0" w:firstLine="0"/>
              <w:rPr>
                <w:szCs w:val="24"/>
              </w:rPr>
            </w:pPr>
            <w:r w:rsidRPr="008C1215">
              <w:rPr>
                <w:szCs w:val="24"/>
              </w:rPr>
              <w:t>Optic</w:t>
            </w:r>
            <w:r w:rsidR="00ED2CD0">
              <w:rPr>
                <w:szCs w:val="24"/>
              </w:rPr>
              <w:t>s</w:t>
            </w:r>
            <w:r w:rsidR="00E0551E">
              <w:rPr>
                <w:szCs w:val="24"/>
              </w:rPr>
              <w:t>/Physics</w:t>
            </w:r>
          </w:p>
        </w:tc>
      </w:tr>
      <w:tr w:rsidR="005934D8" w14:paraId="4E251B64" w14:textId="77777777" w:rsidTr="005934D8">
        <w:tc>
          <w:tcPr>
            <w:tcW w:w="4068" w:type="dxa"/>
          </w:tcPr>
          <w:p w14:paraId="13131D91" w14:textId="77777777" w:rsidR="005934D8" w:rsidRPr="00B27FCD" w:rsidRDefault="005934D8" w:rsidP="00E94537">
            <w:pPr>
              <w:snapToGrid w:val="0"/>
              <w:spacing w:line="360" w:lineRule="auto"/>
              <w:ind w:firstLine="482"/>
              <w:jc w:val="right"/>
              <w:rPr>
                <w:b/>
                <w:szCs w:val="24"/>
              </w:rPr>
            </w:pPr>
            <w:r w:rsidRPr="00B27FCD">
              <w:rPr>
                <w:b/>
                <w:szCs w:val="24"/>
              </w:rPr>
              <w:t>Date of Submission:</w:t>
            </w:r>
          </w:p>
        </w:tc>
        <w:tc>
          <w:tcPr>
            <w:tcW w:w="4291" w:type="dxa"/>
          </w:tcPr>
          <w:p w14:paraId="5F62034A" w14:textId="156DB544" w:rsidR="005934D8" w:rsidRPr="00B27FCD" w:rsidRDefault="00ED2CD0" w:rsidP="001B5961">
            <w:pPr>
              <w:snapToGrid w:val="0"/>
              <w:spacing w:line="360" w:lineRule="auto"/>
              <w:ind w:firstLineChars="0" w:firstLine="0"/>
              <w:rPr>
                <w:szCs w:val="24"/>
              </w:rPr>
            </w:pPr>
            <w:r>
              <w:rPr>
                <w:szCs w:val="24"/>
              </w:rPr>
              <w:t>Dec</w:t>
            </w:r>
            <w:r w:rsidR="005934D8" w:rsidRPr="00B27FCD">
              <w:rPr>
                <w:szCs w:val="24"/>
              </w:rPr>
              <w:t>. 20</w:t>
            </w:r>
            <w:r w:rsidR="00E0551E">
              <w:rPr>
                <w:szCs w:val="24"/>
              </w:rPr>
              <w:t>xx</w:t>
            </w:r>
          </w:p>
        </w:tc>
      </w:tr>
      <w:tr w:rsidR="005934D8" w14:paraId="3F06F27F" w14:textId="77777777" w:rsidTr="005934D8">
        <w:tc>
          <w:tcPr>
            <w:tcW w:w="4068" w:type="dxa"/>
          </w:tcPr>
          <w:p w14:paraId="0098A3E6" w14:textId="77777777" w:rsidR="005934D8" w:rsidRPr="00B27FCD" w:rsidRDefault="005934D8" w:rsidP="001B5961">
            <w:pPr>
              <w:snapToGrid w:val="0"/>
              <w:spacing w:line="360" w:lineRule="auto"/>
              <w:ind w:firstLine="482"/>
              <w:jc w:val="right"/>
              <w:rPr>
                <w:b/>
                <w:szCs w:val="24"/>
              </w:rPr>
            </w:pPr>
            <w:r w:rsidRPr="00B27FCD">
              <w:rPr>
                <w:b/>
                <w:szCs w:val="24"/>
              </w:rPr>
              <w:t>Date of Oral Examination:</w:t>
            </w:r>
          </w:p>
        </w:tc>
        <w:tc>
          <w:tcPr>
            <w:tcW w:w="4291" w:type="dxa"/>
          </w:tcPr>
          <w:p w14:paraId="7AD4567D" w14:textId="7BB28734" w:rsidR="005934D8" w:rsidRPr="00B27FCD" w:rsidRDefault="00ED2CD0" w:rsidP="001B5961">
            <w:pPr>
              <w:snapToGrid w:val="0"/>
              <w:spacing w:line="360" w:lineRule="auto"/>
              <w:ind w:firstLineChars="0" w:firstLine="0"/>
              <w:rPr>
                <w:szCs w:val="24"/>
              </w:rPr>
            </w:pPr>
            <w:r>
              <w:rPr>
                <w:szCs w:val="24"/>
              </w:rPr>
              <w:t>Mar</w:t>
            </w:r>
            <w:r w:rsidR="005934D8" w:rsidRPr="00B27FCD">
              <w:rPr>
                <w:szCs w:val="24"/>
              </w:rPr>
              <w:t>. 20</w:t>
            </w:r>
            <w:r w:rsidR="00E0551E">
              <w:rPr>
                <w:szCs w:val="24"/>
              </w:rPr>
              <w:t>xx</w:t>
            </w:r>
          </w:p>
        </w:tc>
      </w:tr>
      <w:tr w:rsidR="005934D8" w14:paraId="39C3B391" w14:textId="77777777" w:rsidTr="005934D8">
        <w:tc>
          <w:tcPr>
            <w:tcW w:w="4068" w:type="dxa"/>
          </w:tcPr>
          <w:p w14:paraId="0891C589" w14:textId="77777777" w:rsidR="005934D8" w:rsidRPr="00B27FCD" w:rsidRDefault="005934D8" w:rsidP="001B5961">
            <w:pPr>
              <w:snapToGrid w:val="0"/>
              <w:spacing w:line="360" w:lineRule="auto"/>
              <w:ind w:firstLine="482"/>
              <w:jc w:val="right"/>
              <w:rPr>
                <w:b/>
                <w:szCs w:val="24"/>
              </w:rPr>
            </w:pPr>
            <w:r w:rsidRPr="00B27FCD">
              <w:rPr>
                <w:b/>
                <w:szCs w:val="24"/>
              </w:rPr>
              <w:t>University:</w:t>
            </w:r>
          </w:p>
        </w:tc>
        <w:tc>
          <w:tcPr>
            <w:tcW w:w="4291" w:type="dxa"/>
          </w:tcPr>
          <w:p w14:paraId="5B53D29D" w14:textId="77777777" w:rsidR="005934D8" w:rsidRPr="00B27FCD" w:rsidRDefault="005934D8" w:rsidP="001B5961">
            <w:pPr>
              <w:snapToGrid w:val="0"/>
              <w:spacing w:line="360" w:lineRule="auto"/>
              <w:ind w:firstLineChars="0" w:firstLine="0"/>
              <w:rPr>
                <w:szCs w:val="24"/>
              </w:rPr>
            </w:pPr>
            <w:r w:rsidRPr="00B27FCD">
              <w:rPr>
                <w:szCs w:val="24"/>
              </w:rPr>
              <w:t>Harbin Engineering University</w:t>
            </w:r>
          </w:p>
        </w:tc>
      </w:tr>
    </w:tbl>
    <w:p w14:paraId="23CC960C" w14:textId="77777777" w:rsidR="005934D8" w:rsidRDefault="005934D8" w:rsidP="001B5961">
      <w:pPr>
        <w:snapToGrid w:val="0"/>
        <w:spacing w:line="360" w:lineRule="auto"/>
        <w:ind w:firstLine="480"/>
        <w:jc w:val="center"/>
      </w:pPr>
    </w:p>
    <w:p w14:paraId="7AA51210" w14:textId="77777777" w:rsidR="005934D8" w:rsidRDefault="005934D8" w:rsidP="001B5961">
      <w:pPr>
        <w:snapToGrid w:val="0"/>
        <w:spacing w:line="360" w:lineRule="auto"/>
        <w:ind w:firstLine="480"/>
        <w:jc w:val="center"/>
      </w:pPr>
    </w:p>
    <w:p w14:paraId="29B2E97F" w14:textId="77777777" w:rsidR="004A43BB" w:rsidRDefault="004A43BB" w:rsidP="001B5961">
      <w:pPr>
        <w:widowControl/>
        <w:snapToGrid w:val="0"/>
        <w:spacing w:line="240" w:lineRule="auto"/>
        <w:ind w:firstLineChars="0" w:firstLine="0"/>
        <w:jc w:val="left"/>
        <w:textAlignment w:val="auto"/>
      </w:pPr>
      <w:r>
        <w:br w:type="page"/>
      </w:r>
    </w:p>
    <w:p w14:paraId="4BD2ACDC" w14:textId="77777777" w:rsidR="005934D8" w:rsidRDefault="005934D8" w:rsidP="00EB4701">
      <w:pPr>
        <w:spacing w:line="360" w:lineRule="auto"/>
        <w:ind w:firstLineChars="0" w:firstLine="0"/>
      </w:pPr>
    </w:p>
    <w:p w14:paraId="6C3E5BD8" w14:textId="77777777" w:rsidR="005934D8" w:rsidRDefault="005934D8" w:rsidP="00251F11">
      <w:pPr>
        <w:spacing w:line="360" w:lineRule="auto"/>
        <w:ind w:firstLineChars="0" w:firstLine="0"/>
        <w:jc w:val="center"/>
        <w:rPr>
          <w:rFonts w:eastAsia="黑体"/>
          <w:snapToGrid w:val="0"/>
          <w:sz w:val="36"/>
          <w:szCs w:val="36"/>
        </w:rPr>
      </w:pPr>
      <w:r>
        <w:br w:type="page"/>
      </w:r>
      <w:r>
        <w:rPr>
          <w:rFonts w:eastAsia="黑体" w:hint="eastAsia"/>
          <w:snapToGrid w:val="0"/>
          <w:sz w:val="36"/>
          <w:szCs w:val="36"/>
        </w:rPr>
        <w:lastRenderedPageBreak/>
        <w:t>哈尔滨工程大学</w:t>
      </w:r>
    </w:p>
    <w:p w14:paraId="2F566B33" w14:textId="77777777" w:rsidR="005934D8" w:rsidRDefault="005934D8" w:rsidP="00251F11">
      <w:pPr>
        <w:tabs>
          <w:tab w:val="left" w:pos="207"/>
        </w:tabs>
        <w:snapToGrid w:val="0"/>
        <w:spacing w:line="360" w:lineRule="auto"/>
        <w:ind w:firstLineChars="0" w:firstLine="0"/>
        <w:jc w:val="center"/>
        <w:rPr>
          <w:rFonts w:eastAsia="黑体"/>
          <w:snapToGrid w:val="0"/>
          <w:sz w:val="52"/>
        </w:rPr>
      </w:pPr>
      <w:r>
        <w:rPr>
          <w:rFonts w:eastAsia="黑体" w:hint="eastAsia"/>
          <w:snapToGrid w:val="0"/>
          <w:sz w:val="36"/>
          <w:szCs w:val="36"/>
        </w:rPr>
        <w:t>学位论文原创性声明</w:t>
      </w:r>
    </w:p>
    <w:p w14:paraId="215B5593" w14:textId="77777777" w:rsidR="005934D8" w:rsidRDefault="005934D8" w:rsidP="005934D8">
      <w:pPr>
        <w:pStyle w:val="32"/>
        <w:tabs>
          <w:tab w:val="clear" w:pos="8222"/>
          <w:tab w:val="left" w:pos="207"/>
        </w:tabs>
        <w:spacing w:beforeLines="50" w:before="156" w:line="480" w:lineRule="exact"/>
        <w:ind w:firstLine="480"/>
      </w:pPr>
      <w:r>
        <w:rPr>
          <w:rFonts w:hint="eastAsia"/>
        </w:rPr>
        <w:t>本人郑重声明：本论文的所有工作，是在导师的指导下，由作者本人独立完成的。有关观点、方法、数据和文献的引用已在文中指出，并与参考文献相对应。除文中已注明引用的内容外，本论文不包含任何其他个人或集体已经公开发表的作品成果。对本文的研究做出重要贡献的个人和集体，均已在文中以明确方式标明。本人完全意识到本声明的法律结果由本人承担。</w:t>
      </w:r>
    </w:p>
    <w:p w14:paraId="47EEBE45" w14:textId="77777777" w:rsidR="005934D8" w:rsidRDefault="005934D8" w:rsidP="005934D8">
      <w:pPr>
        <w:pStyle w:val="32"/>
        <w:tabs>
          <w:tab w:val="clear" w:pos="8222"/>
          <w:tab w:val="left" w:pos="207"/>
        </w:tabs>
        <w:spacing w:beforeLines="50" w:before="156" w:line="480" w:lineRule="exact"/>
        <w:ind w:firstLine="480"/>
      </w:pPr>
      <w:r>
        <w:t xml:space="preserve">                                      </w:t>
      </w:r>
      <w:r>
        <w:rPr>
          <w:rFonts w:hint="eastAsia"/>
        </w:rPr>
        <w:t>作者（签字）：</w:t>
      </w:r>
      <w:r>
        <w:t xml:space="preserve">           </w:t>
      </w:r>
    </w:p>
    <w:p w14:paraId="2D063D0D" w14:textId="77777777" w:rsidR="005934D8" w:rsidRDefault="005934D8" w:rsidP="005934D8">
      <w:pPr>
        <w:pStyle w:val="32"/>
        <w:tabs>
          <w:tab w:val="clear" w:pos="8222"/>
          <w:tab w:val="left" w:pos="207"/>
        </w:tabs>
        <w:spacing w:beforeLines="50" w:before="156" w:line="480" w:lineRule="exact"/>
        <w:ind w:firstLine="480"/>
      </w:pPr>
      <w:r>
        <w:t xml:space="preserve">                                              </w:t>
      </w:r>
      <w:r>
        <w:rPr>
          <w:rFonts w:hint="eastAsia"/>
        </w:rPr>
        <w:t>日期：</w:t>
      </w:r>
      <w:r>
        <w:t xml:space="preserve">         </w:t>
      </w:r>
      <w:r>
        <w:rPr>
          <w:rFonts w:hint="eastAsia"/>
        </w:rPr>
        <w:t>年</w:t>
      </w:r>
      <w:r>
        <w:t xml:space="preserve">  </w:t>
      </w:r>
      <w:r>
        <w:rPr>
          <w:rFonts w:hint="eastAsia"/>
        </w:rPr>
        <w:t>月</w:t>
      </w:r>
      <w:r>
        <w:t xml:space="preserve">  </w:t>
      </w:r>
      <w:r>
        <w:rPr>
          <w:rFonts w:hint="eastAsia"/>
        </w:rPr>
        <w:t>日</w:t>
      </w:r>
    </w:p>
    <w:p w14:paraId="6360E959" w14:textId="77777777" w:rsidR="005934D8" w:rsidRDefault="005934D8" w:rsidP="005934D8">
      <w:pPr>
        <w:tabs>
          <w:tab w:val="left" w:pos="207"/>
        </w:tabs>
        <w:snapToGrid w:val="0"/>
        <w:spacing w:line="480" w:lineRule="exact"/>
        <w:ind w:firstLine="720"/>
        <w:jc w:val="center"/>
        <w:rPr>
          <w:rFonts w:eastAsia="黑体"/>
          <w:snapToGrid w:val="0"/>
          <w:sz w:val="36"/>
          <w:szCs w:val="36"/>
        </w:rPr>
      </w:pPr>
    </w:p>
    <w:p w14:paraId="17E4DC11" w14:textId="77777777" w:rsidR="005934D8" w:rsidRDefault="005934D8" w:rsidP="005934D8">
      <w:pPr>
        <w:tabs>
          <w:tab w:val="left" w:pos="207"/>
        </w:tabs>
        <w:snapToGrid w:val="0"/>
        <w:spacing w:line="480" w:lineRule="exact"/>
        <w:ind w:firstLine="720"/>
        <w:jc w:val="center"/>
        <w:rPr>
          <w:rFonts w:eastAsia="黑体"/>
          <w:snapToGrid w:val="0"/>
          <w:sz w:val="36"/>
          <w:szCs w:val="36"/>
        </w:rPr>
      </w:pPr>
    </w:p>
    <w:p w14:paraId="41DB3EC2" w14:textId="77777777" w:rsidR="005934D8" w:rsidRDefault="005934D8" w:rsidP="00251F11">
      <w:pPr>
        <w:tabs>
          <w:tab w:val="left" w:pos="207"/>
        </w:tabs>
        <w:snapToGrid w:val="0"/>
        <w:spacing w:line="360" w:lineRule="auto"/>
        <w:ind w:firstLineChars="0" w:firstLine="0"/>
        <w:jc w:val="center"/>
        <w:rPr>
          <w:rFonts w:eastAsia="黑体"/>
          <w:snapToGrid w:val="0"/>
          <w:sz w:val="36"/>
          <w:szCs w:val="36"/>
        </w:rPr>
      </w:pPr>
      <w:r>
        <w:rPr>
          <w:rFonts w:eastAsia="黑体" w:hint="eastAsia"/>
          <w:snapToGrid w:val="0"/>
          <w:sz w:val="36"/>
          <w:szCs w:val="36"/>
        </w:rPr>
        <w:t>哈尔滨工程大学</w:t>
      </w:r>
    </w:p>
    <w:p w14:paraId="1303765D" w14:textId="77777777" w:rsidR="005934D8" w:rsidRDefault="005934D8" w:rsidP="00251F11">
      <w:pPr>
        <w:tabs>
          <w:tab w:val="left" w:pos="207"/>
        </w:tabs>
        <w:snapToGrid w:val="0"/>
        <w:spacing w:line="360" w:lineRule="auto"/>
        <w:ind w:firstLineChars="0" w:firstLine="0"/>
        <w:jc w:val="center"/>
        <w:rPr>
          <w:rFonts w:eastAsia="黑体"/>
          <w:snapToGrid w:val="0"/>
          <w:sz w:val="36"/>
          <w:szCs w:val="36"/>
        </w:rPr>
      </w:pPr>
      <w:r>
        <w:rPr>
          <w:rFonts w:eastAsia="黑体" w:hint="eastAsia"/>
          <w:snapToGrid w:val="0"/>
          <w:sz w:val="36"/>
          <w:szCs w:val="36"/>
        </w:rPr>
        <w:t>学位论文授权使用声明</w:t>
      </w:r>
    </w:p>
    <w:p w14:paraId="06E0981E" w14:textId="77777777" w:rsidR="005934D8" w:rsidRDefault="005934D8" w:rsidP="005934D8">
      <w:pPr>
        <w:pStyle w:val="32"/>
        <w:tabs>
          <w:tab w:val="clear" w:pos="8222"/>
          <w:tab w:val="left" w:pos="207"/>
        </w:tabs>
        <w:spacing w:beforeLines="50" w:before="156" w:line="480" w:lineRule="exact"/>
        <w:ind w:firstLine="480"/>
      </w:pPr>
      <w:r>
        <w:rPr>
          <w:rFonts w:hint="eastAsia"/>
        </w:rPr>
        <w:t>本人完全了解学校保护知识产权的有关规定，即研究生在校攻读学位期间论文工作的知识产权属于哈尔滨工程大学。哈尔滨工程大学有权保留并向国家有关部门或机构送交论文的复印件。本人允许哈尔滨工程大学将论文的部分或全部内容编入有关数据库进行检索，可采用影印、缩印或扫描等复制手段保存和汇编本学位论文，可以公布论文的全部内容。同时本人保证毕业后结合学位论文研究课题再撰写的论文一律注明作者第一署名单位为哈尔滨工程大学。涉密学位论文待解密后适用本声明。</w:t>
      </w:r>
    </w:p>
    <w:p w14:paraId="71387191" w14:textId="77777777" w:rsidR="005934D8" w:rsidRDefault="006049C4" w:rsidP="005934D8">
      <w:pPr>
        <w:pStyle w:val="32"/>
        <w:tabs>
          <w:tab w:val="clear" w:pos="8222"/>
          <w:tab w:val="left" w:pos="207"/>
        </w:tabs>
        <w:spacing w:line="480" w:lineRule="exact"/>
        <w:ind w:firstLine="480"/>
      </w:pPr>
      <w:r>
        <w:rPr>
          <w:rFonts w:hint="eastAsia"/>
        </w:rPr>
        <w:t>本论文（</w:t>
      </w:r>
      <w:r w:rsidR="00BF2762">
        <w:rPr>
          <w:rFonts w:hint="eastAsia"/>
        </w:rPr>
        <w:sym w:font="Wingdings 2" w:char="F052"/>
      </w:r>
      <w:r w:rsidR="005934D8">
        <w:rPr>
          <w:rFonts w:hint="eastAsia"/>
        </w:rPr>
        <w:t>在授予学位后即可</w:t>
      </w:r>
      <w:r w:rsidR="005934D8">
        <w:t xml:space="preserve">  </w:t>
      </w:r>
      <w:r w:rsidR="005934D8">
        <w:rPr>
          <w:rFonts w:hint="eastAsia"/>
        </w:rPr>
        <w:t>□在授予学位</w:t>
      </w:r>
      <w:r w:rsidR="005934D8">
        <w:t>12</w:t>
      </w:r>
      <w:r w:rsidR="005934D8">
        <w:rPr>
          <w:rFonts w:hint="eastAsia"/>
        </w:rPr>
        <w:t>个月后</w:t>
      </w:r>
      <w:r w:rsidR="005934D8">
        <w:t xml:space="preserve">  </w:t>
      </w:r>
      <w:r w:rsidR="005934D8">
        <w:rPr>
          <w:rFonts w:hint="eastAsia"/>
        </w:rPr>
        <w:t>□解密后）由哈尔滨工程大学送交有关部门进行保存、汇编等。</w:t>
      </w:r>
    </w:p>
    <w:p w14:paraId="1D69AA22" w14:textId="77777777" w:rsidR="005934D8" w:rsidRDefault="005934D8" w:rsidP="005934D8">
      <w:pPr>
        <w:pStyle w:val="32"/>
        <w:tabs>
          <w:tab w:val="clear" w:pos="8222"/>
          <w:tab w:val="left" w:pos="207"/>
        </w:tabs>
        <w:spacing w:beforeLines="50" w:before="156" w:line="420" w:lineRule="exact"/>
        <w:ind w:firstLine="480"/>
      </w:pPr>
      <w:r>
        <w:rPr>
          <w:rFonts w:hint="eastAsia"/>
        </w:rPr>
        <w:t>作者（签字）：</w:t>
      </w:r>
      <w:r>
        <w:t xml:space="preserve">                       </w:t>
      </w:r>
      <w:r>
        <w:rPr>
          <w:rFonts w:hint="eastAsia"/>
        </w:rPr>
        <w:t>导师（签字）：</w:t>
      </w:r>
    </w:p>
    <w:p w14:paraId="79B0A7E6" w14:textId="77777777" w:rsidR="004A43BB" w:rsidRDefault="005934D8" w:rsidP="00264138">
      <w:pPr>
        <w:pStyle w:val="32"/>
        <w:tabs>
          <w:tab w:val="clear" w:pos="8222"/>
          <w:tab w:val="left" w:pos="207"/>
        </w:tabs>
        <w:spacing w:beforeLines="50" w:before="156" w:line="420" w:lineRule="exact"/>
        <w:ind w:firstLine="480"/>
      </w:pPr>
      <w:r>
        <w:rPr>
          <w:rFonts w:hint="eastAsia"/>
        </w:rPr>
        <w:t>日期：</w:t>
      </w:r>
      <w:r>
        <w:t xml:space="preserve">      </w:t>
      </w:r>
      <w:r>
        <w:rPr>
          <w:rFonts w:hint="eastAsia"/>
        </w:rPr>
        <w:t>年</w:t>
      </w:r>
      <w:r>
        <w:t xml:space="preserve">  </w:t>
      </w:r>
      <w:r>
        <w:rPr>
          <w:rFonts w:hint="eastAsia"/>
        </w:rPr>
        <w:t>月</w:t>
      </w:r>
      <w:r>
        <w:t xml:space="preserve">  </w:t>
      </w:r>
      <w:r>
        <w:rPr>
          <w:rFonts w:hint="eastAsia"/>
        </w:rPr>
        <w:t>日</w:t>
      </w:r>
      <w:r>
        <w:t xml:space="preserve">                          </w:t>
      </w:r>
      <w:r>
        <w:rPr>
          <w:rFonts w:hint="eastAsia"/>
        </w:rPr>
        <w:t>年</w:t>
      </w:r>
      <w:r>
        <w:t xml:space="preserve">  </w:t>
      </w:r>
      <w:r>
        <w:rPr>
          <w:rFonts w:hint="eastAsia"/>
        </w:rPr>
        <w:t>月</w:t>
      </w:r>
      <w:r>
        <w:t xml:space="preserve">  </w:t>
      </w:r>
      <w:r>
        <w:rPr>
          <w:rFonts w:hint="eastAsia"/>
        </w:rPr>
        <w:t>日</w:t>
      </w:r>
      <w:r w:rsidR="00264138">
        <w:t xml:space="preserve">        </w:t>
      </w:r>
    </w:p>
    <w:p w14:paraId="092622B0" w14:textId="77777777" w:rsidR="004A43BB" w:rsidRDefault="004A43BB">
      <w:pPr>
        <w:widowControl/>
        <w:adjustRightInd/>
        <w:spacing w:line="240" w:lineRule="auto"/>
        <w:ind w:firstLineChars="0" w:firstLine="0"/>
        <w:jc w:val="left"/>
        <w:textAlignment w:val="auto"/>
        <w:rPr>
          <w:rFonts w:ascii="宋体"/>
        </w:rPr>
      </w:pPr>
      <w:r>
        <w:br w:type="page"/>
      </w:r>
    </w:p>
    <w:p w14:paraId="170D5E6E" w14:textId="77777777" w:rsidR="005934D8" w:rsidRPr="008A515E" w:rsidRDefault="00264138" w:rsidP="00264138">
      <w:pPr>
        <w:pStyle w:val="32"/>
        <w:tabs>
          <w:tab w:val="clear" w:pos="8222"/>
          <w:tab w:val="left" w:pos="207"/>
        </w:tabs>
        <w:spacing w:beforeLines="50" w:before="156" w:line="420" w:lineRule="exact"/>
        <w:ind w:firstLine="480"/>
        <w:rPr>
          <w:sz w:val="30"/>
        </w:rPr>
        <w:sectPr w:rsidR="005934D8" w:rsidRPr="008A515E" w:rsidSect="00D76CF4">
          <w:headerReference w:type="even" r:id="rId8"/>
          <w:headerReference w:type="default" r:id="rId9"/>
          <w:footerReference w:type="even" r:id="rId10"/>
          <w:footerReference w:type="default" r:id="rId11"/>
          <w:headerReference w:type="first" r:id="rId12"/>
          <w:footerReference w:type="first" r:id="rId13"/>
          <w:pgSz w:w="11906" w:h="16838"/>
          <w:pgMar w:top="1587" w:right="1417" w:bottom="1587" w:left="1418" w:header="1134" w:footer="1134" w:gutter="0"/>
          <w:pgNumType w:fmt="upperRoman" w:start="1"/>
          <w:cols w:space="720"/>
          <w:docGrid w:type="lines" w:linePitch="312"/>
        </w:sectPr>
      </w:pPr>
      <w:r>
        <w:lastRenderedPageBreak/>
        <w:t xml:space="preserve">         </w:t>
      </w:r>
    </w:p>
    <w:p w14:paraId="76EC670B" w14:textId="77777777" w:rsidR="005934D8" w:rsidRPr="00371F45" w:rsidRDefault="005934D8" w:rsidP="00106DD1">
      <w:pPr>
        <w:pStyle w:val="1"/>
        <w:tabs>
          <w:tab w:val="left" w:pos="1440"/>
        </w:tabs>
        <w:snapToGrid w:val="0"/>
        <w:spacing w:beforeLines="100" w:before="312" w:afterLines="100" w:after="312" w:line="440" w:lineRule="exact"/>
        <w:ind w:firstLineChars="0" w:firstLine="0"/>
        <w:jc w:val="center"/>
        <w:rPr>
          <w:rFonts w:ascii="黑体" w:eastAsia="黑体" w:hAnsi="黑体"/>
          <w:b w:val="0"/>
          <w:sz w:val="36"/>
          <w:szCs w:val="36"/>
        </w:rPr>
      </w:pPr>
      <w:bookmarkStart w:id="10" w:name="_Toc404711223"/>
      <w:bookmarkStart w:id="11" w:name="_Toc404949578"/>
      <w:bookmarkStart w:id="12" w:name="_Toc405125653"/>
      <w:bookmarkStart w:id="13" w:name="_Toc405140693"/>
      <w:bookmarkStart w:id="14" w:name="_Toc405309082"/>
      <w:bookmarkStart w:id="15" w:name="_Toc413168663"/>
      <w:bookmarkStart w:id="16" w:name="_Toc413178644"/>
      <w:bookmarkStart w:id="17" w:name="_Toc437530614"/>
      <w:bookmarkStart w:id="18" w:name="_Toc479765859"/>
      <w:bookmarkStart w:id="19" w:name="_Toc479885415"/>
      <w:bookmarkStart w:id="20" w:name="_Toc479947336"/>
      <w:bookmarkStart w:id="21" w:name="_Toc480189538"/>
      <w:bookmarkStart w:id="22" w:name="_Toc530490179"/>
      <w:bookmarkStart w:id="23" w:name="_Toc4487047"/>
      <w:bookmarkStart w:id="24" w:name="_Toc27515744"/>
      <w:bookmarkStart w:id="25" w:name="_Toc27596766"/>
      <w:bookmarkStart w:id="26" w:name="_Toc28980353"/>
      <w:bookmarkStart w:id="27" w:name="_Toc89874687"/>
      <w:bookmarkStart w:id="28" w:name="_Toc89876506"/>
      <w:r w:rsidRPr="00371F45">
        <w:rPr>
          <w:rFonts w:ascii="黑体" w:eastAsia="黑体" w:hAnsi="黑体" w:hint="eastAsia"/>
          <w:b w:val="0"/>
          <w:sz w:val="36"/>
          <w:szCs w:val="36"/>
        </w:rPr>
        <w:lastRenderedPageBreak/>
        <w:t>摘</w:t>
      </w:r>
      <w:r w:rsidRPr="00371F45">
        <w:rPr>
          <w:rFonts w:ascii="黑体" w:eastAsia="黑体" w:hAnsi="黑体"/>
          <w:b w:val="0"/>
          <w:sz w:val="36"/>
          <w:szCs w:val="36"/>
        </w:rPr>
        <w:t xml:space="preserve">    </w:t>
      </w:r>
      <w:r w:rsidRPr="00371F45">
        <w:rPr>
          <w:rFonts w:ascii="黑体" w:eastAsia="黑体" w:hAnsi="黑体" w:hint="eastAsia"/>
          <w:b w:val="0"/>
          <w:sz w:val="36"/>
          <w:szCs w:val="36"/>
        </w:rPr>
        <w:t>要</w:t>
      </w:r>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p>
    <w:p w14:paraId="1B428495" w14:textId="5F30153F" w:rsidR="00E0551E" w:rsidRPr="00016B4F" w:rsidRDefault="00E0551E" w:rsidP="00E0551E">
      <w:pPr>
        <w:ind w:firstLine="482"/>
        <w:rPr>
          <w:rFonts w:ascii="宋体"/>
        </w:rPr>
      </w:pPr>
      <w:bookmarkStart w:id="29" w:name="OLE_LINK151"/>
      <w:bookmarkStart w:id="30" w:name="OLE_LINK152"/>
      <w:r w:rsidRPr="0038420F">
        <w:rPr>
          <w:rFonts w:ascii="宋体" w:hint="eastAsia"/>
          <w:b/>
        </w:rPr>
        <w:t>摘要</w:t>
      </w:r>
      <w:r>
        <w:rPr>
          <w:rFonts w:ascii="宋体" w:hint="eastAsia"/>
        </w:rPr>
        <w:t>是学位论文的高度概括，主要作用是帮助读者（特别是评阅与答辩专家）了解论文主要的工作内容及创新点。</w:t>
      </w:r>
      <w:r>
        <w:rPr>
          <w:rFonts w:hint="eastAsia"/>
        </w:rPr>
        <w:t>学位论文的摘要需要</w:t>
      </w:r>
      <w:r w:rsidRPr="00DD0D94">
        <w:rPr>
          <w:rFonts w:hint="eastAsia"/>
        </w:rPr>
        <w:t>以简洁</w:t>
      </w:r>
      <w:r>
        <w:rPr>
          <w:rFonts w:hint="eastAsia"/>
        </w:rPr>
        <w:t>、</w:t>
      </w:r>
      <w:r w:rsidRPr="00DD0D94">
        <w:rPr>
          <w:rFonts w:hint="eastAsia"/>
        </w:rPr>
        <w:t>完整、准确的文字，陈述论文的研究目的、研究方法、主要结果与结论</w:t>
      </w:r>
      <w:r>
        <w:rPr>
          <w:rFonts w:hint="eastAsia"/>
        </w:rPr>
        <w:t>。摘要的撰写要求</w:t>
      </w:r>
      <w:r w:rsidRPr="00DD0D94">
        <w:rPr>
          <w:rFonts w:hint="eastAsia"/>
        </w:rPr>
        <w:t>突出论文的创造性成果或新意之处，不评论、不解释、不引伸，体现摘要的独立性与自</w:t>
      </w:r>
      <w:r>
        <w:rPr>
          <w:rFonts w:hint="eastAsia"/>
        </w:rPr>
        <w:t>含性（即无需通读论文全文，即能获得论文的必要信息）；摘要中不建议</w:t>
      </w:r>
      <w:r w:rsidRPr="00DD0D94">
        <w:rPr>
          <w:rFonts w:hint="eastAsia"/>
        </w:rPr>
        <w:t>出现算式、图表与大量的字母符号（特殊专业学位论文除外）。</w:t>
      </w:r>
    </w:p>
    <w:p w14:paraId="298F4FBB" w14:textId="702917D3" w:rsidR="00E0551E" w:rsidRPr="00E0551E" w:rsidRDefault="008D3159" w:rsidP="0038420F">
      <w:pPr>
        <w:pStyle w:val="a9"/>
        <w:spacing w:before="0" w:beforeAutospacing="0" w:after="0" w:afterAutospacing="0" w:line="440" w:lineRule="exact"/>
        <w:ind w:firstLine="480"/>
        <w:rPr>
          <w:rFonts w:ascii="宋体" w:hAnsi="Times New Roman" w:cs="Times New Roman"/>
          <w:color w:val="auto"/>
          <w:sz w:val="24"/>
        </w:rPr>
      </w:pPr>
      <w:r>
        <w:rPr>
          <w:rFonts w:ascii="宋体" w:hAnsi="Times New Roman" w:cs="Times New Roman" w:hint="eastAsia"/>
          <w:color w:val="auto"/>
          <w:sz w:val="24"/>
        </w:rPr>
        <w:t>写作体例要求：硕士</w:t>
      </w:r>
      <w:r w:rsidR="00E0551E" w:rsidRPr="00E0551E">
        <w:rPr>
          <w:rFonts w:ascii="宋体" w:hAnsi="Times New Roman" w:cs="Times New Roman" w:hint="eastAsia"/>
          <w:color w:val="auto"/>
          <w:sz w:val="24"/>
        </w:rPr>
        <w:t>毕业论文摘要</w:t>
      </w:r>
      <w:r>
        <w:rPr>
          <w:rFonts w:ascii="宋体" w:hAnsi="Times New Roman" w:cs="Times New Roman" w:hint="eastAsia"/>
          <w:color w:val="auto"/>
          <w:sz w:val="24"/>
        </w:rPr>
        <w:t>建议</w:t>
      </w:r>
      <w:r>
        <w:rPr>
          <w:rFonts w:ascii="宋体" w:hAnsi="Times New Roman" w:cs="Times New Roman"/>
          <w:color w:val="auto"/>
          <w:sz w:val="24"/>
        </w:rPr>
        <w:t>500~1000</w:t>
      </w:r>
      <w:r>
        <w:rPr>
          <w:rFonts w:ascii="宋体" w:hAnsi="Times New Roman" w:cs="Times New Roman" w:hint="eastAsia"/>
          <w:color w:val="auto"/>
          <w:sz w:val="24"/>
        </w:rPr>
        <w:t>个汉字左右；另需提供与</w:t>
      </w:r>
      <w:r w:rsidR="00E0551E" w:rsidRPr="00E0551E">
        <w:rPr>
          <w:rFonts w:ascii="宋体" w:hAnsi="Times New Roman" w:cs="Times New Roman" w:hint="eastAsia"/>
          <w:color w:val="auto"/>
          <w:sz w:val="24"/>
        </w:rPr>
        <w:t>中文摘语义一致的英文摘要。论文摘应围绕论文主题与研究目的，凝练陈述研究方法、主要结果、突出创造性成果，体现出论文的主体研究内容。切忌分段按序地简单堆砌或拷贝式地陈述，也</w:t>
      </w:r>
      <w:r w:rsidR="006437F4">
        <w:rPr>
          <w:rFonts w:ascii="宋体" w:hAnsi="Times New Roman" w:cs="Times New Roman" w:hint="eastAsia"/>
          <w:color w:val="auto"/>
          <w:sz w:val="24"/>
        </w:rPr>
        <w:t>应避免流水账式撰写</w:t>
      </w:r>
      <w:r w:rsidR="00E0551E" w:rsidRPr="00E0551E">
        <w:rPr>
          <w:rFonts w:ascii="宋体" w:hAnsi="Times New Roman" w:cs="Times New Roman" w:hint="eastAsia"/>
          <w:color w:val="auto"/>
          <w:sz w:val="24"/>
        </w:rPr>
        <w:t>。</w:t>
      </w:r>
      <w:r w:rsidR="00E0551E" w:rsidRPr="00E0551E">
        <w:rPr>
          <w:rFonts w:ascii="宋体" w:hAnsi="Times New Roman" w:cs="Times New Roman" w:hint="eastAsia"/>
          <w:color w:val="auto"/>
          <w:sz w:val="24"/>
        </w:rPr>
        <w:br/>
        <w:t xml:space="preserve">    </w:t>
      </w:r>
      <w:r w:rsidR="0038420F" w:rsidRPr="0038420F">
        <w:rPr>
          <w:rFonts w:ascii="宋体" w:hAnsi="Times New Roman" w:cs="Times New Roman" w:hint="eastAsia"/>
          <w:b/>
          <w:color w:val="auto"/>
          <w:sz w:val="24"/>
        </w:rPr>
        <w:t>关键词</w:t>
      </w:r>
      <w:r w:rsidR="00E0551E" w:rsidRPr="00E0551E">
        <w:rPr>
          <w:rFonts w:ascii="宋体" w:hAnsi="Times New Roman" w:cs="Times New Roman" w:hint="eastAsia"/>
          <w:color w:val="auto"/>
          <w:sz w:val="24"/>
        </w:rPr>
        <w:t>是</w:t>
      </w:r>
      <w:r w:rsidR="0038420F">
        <w:rPr>
          <w:rFonts w:ascii="宋体" w:hAnsi="Times New Roman" w:cs="Times New Roman" w:hint="eastAsia"/>
          <w:color w:val="auto"/>
          <w:sz w:val="24"/>
        </w:rPr>
        <w:t>与</w:t>
      </w:r>
      <w:r w:rsidR="00E0551E" w:rsidRPr="00E0551E">
        <w:rPr>
          <w:rFonts w:ascii="宋体" w:hAnsi="Times New Roman" w:cs="Times New Roman" w:hint="eastAsia"/>
          <w:color w:val="auto"/>
          <w:sz w:val="24"/>
        </w:rPr>
        <w:t>论文</w:t>
      </w:r>
      <w:r w:rsidR="00E0551E" w:rsidRPr="00E0551E">
        <w:rPr>
          <w:rFonts w:ascii="宋体" w:hAnsi="Times New Roman" w:cs="Times New Roman"/>
          <w:color w:val="auto"/>
          <w:sz w:val="24"/>
        </w:rPr>
        <w:t>主题</w:t>
      </w:r>
      <w:r w:rsidR="0038420F">
        <w:rPr>
          <w:rFonts w:ascii="宋体" w:hAnsi="Times New Roman" w:cs="Times New Roman" w:hint="eastAsia"/>
          <w:color w:val="auto"/>
          <w:sz w:val="24"/>
        </w:rPr>
        <w:t>有关的</w:t>
      </w:r>
      <w:r w:rsidR="00E0551E" w:rsidRPr="00E0551E">
        <w:rPr>
          <w:rFonts w:ascii="宋体" w:hAnsi="Times New Roman" w:cs="Times New Roman" w:hint="eastAsia"/>
          <w:color w:val="auto"/>
          <w:sz w:val="24"/>
        </w:rPr>
        <w:t>实质内容词语，是论文检索的基本标识，书写于摘要的下方。关键词的选用，建议</w:t>
      </w:r>
      <w:r w:rsidR="00E0551E" w:rsidRPr="00E0551E">
        <w:rPr>
          <w:rFonts w:ascii="宋体" w:hAnsi="Times New Roman" w:cs="Times New Roman"/>
          <w:color w:val="auto"/>
          <w:sz w:val="24"/>
        </w:rPr>
        <w:t>尽量使用《汉语主题词表》提供的规范</w:t>
      </w:r>
      <w:r w:rsidR="00E0551E" w:rsidRPr="00E0551E">
        <w:rPr>
          <w:rFonts w:ascii="宋体" w:hAnsi="Times New Roman" w:cs="Times New Roman" w:hint="eastAsia"/>
          <w:color w:val="auto"/>
          <w:sz w:val="24"/>
        </w:rPr>
        <w:t>词语（叙词），优先选用专业术语，只有不足时，才可选用能确切表征专业内涵的自由词作为关键词。</w:t>
      </w:r>
    </w:p>
    <w:p w14:paraId="003108FD" w14:textId="4AFB06D9" w:rsidR="006B601B" w:rsidRPr="00E0551E" w:rsidRDefault="006B601B" w:rsidP="00834A23">
      <w:pPr>
        <w:ind w:firstLine="480"/>
      </w:pPr>
    </w:p>
    <w:p w14:paraId="44FE70B9" w14:textId="77777777" w:rsidR="00800B7D" w:rsidRDefault="0038420F" w:rsidP="0038420F">
      <w:pPr>
        <w:ind w:firstLineChars="0" w:firstLine="0"/>
        <w:jc w:val="left"/>
        <w:rPr>
          <w:szCs w:val="24"/>
        </w:rPr>
      </w:pPr>
      <w:r w:rsidRPr="0038420F">
        <w:rPr>
          <w:rFonts w:ascii="黑体" w:eastAsia="黑体" w:hAnsi="黑体" w:hint="eastAsia"/>
          <w:b/>
          <w:szCs w:val="24"/>
        </w:rPr>
        <w:t>关键词</w:t>
      </w:r>
      <w:r>
        <w:rPr>
          <w:rFonts w:hint="eastAsia"/>
          <w:b/>
          <w:szCs w:val="24"/>
        </w:rPr>
        <w:t>：</w:t>
      </w:r>
      <w:r w:rsidRPr="00673493">
        <w:rPr>
          <w:rFonts w:hint="eastAsia"/>
          <w:szCs w:val="24"/>
        </w:rPr>
        <w:t>宇宙</w:t>
      </w:r>
      <w:r>
        <w:rPr>
          <w:rFonts w:hint="eastAsia"/>
          <w:szCs w:val="24"/>
        </w:rPr>
        <w:t>；银河系；太阳系；地球</w:t>
      </w:r>
    </w:p>
    <w:p w14:paraId="0ACB3A7E" w14:textId="1FACD89B" w:rsidR="0038420F" w:rsidRDefault="0038420F" w:rsidP="0038420F">
      <w:pPr>
        <w:ind w:firstLineChars="0" w:firstLine="0"/>
        <w:jc w:val="left"/>
        <w:rPr>
          <w:szCs w:val="24"/>
        </w:rPr>
      </w:pPr>
      <w:r>
        <w:rPr>
          <w:rFonts w:hint="eastAsia"/>
          <w:szCs w:val="24"/>
        </w:rPr>
        <w:t>(</w:t>
      </w:r>
      <w:r>
        <w:rPr>
          <w:rFonts w:hint="eastAsia"/>
          <w:szCs w:val="24"/>
        </w:rPr>
        <w:t>选取</w:t>
      </w:r>
      <w:r>
        <w:rPr>
          <w:rFonts w:hint="eastAsia"/>
          <w:szCs w:val="24"/>
        </w:rPr>
        <w:t>3~5</w:t>
      </w:r>
      <w:r>
        <w:rPr>
          <w:rFonts w:hint="eastAsia"/>
          <w:szCs w:val="24"/>
        </w:rPr>
        <w:t>个关键词、</w:t>
      </w:r>
      <w:proofErr w:type="gramStart"/>
      <w:r w:rsidRPr="00E0551E">
        <w:rPr>
          <w:rFonts w:ascii="宋体" w:hint="eastAsia"/>
        </w:rPr>
        <w:t>且按照</w:t>
      </w:r>
      <w:proofErr w:type="gramEnd"/>
      <w:r w:rsidRPr="00E0551E">
        <w:rPr>
          <w:rFonts w:ascii="宋体" w:hint="eastAsia"/>
        </w:rPr>
        <w:t>各关键词所能代表论文的重要性，有大至小按序排列，</w:t>
      </w:r>
      <w:r w:rsidRPr="00E0551E">
        <w:rPr>
          <w:rFonts w:ascii="宋体"/>
        </w:rPr>
        <w:t>词与词之间用</w:t>
      </w:r>
      <w:r w:rsidRPr="00E0551E">
        <w:rPr>
          <w:rFonts w:ascii="宋体" w:hint="eastAsia"/>
        </w:rPr>
        <w:t>分号分隔</w:t>
      </w:r>
      <w:r>
        <w:rPr>
          <w:szCs w:val="24"/>
        </w:rPr>
        <w:t>)</w:t>
      </w:r>
    </w:p>
    <w:p w14:paraId="2A75F881" w14:textId="77777777" w:rsidR="0038420F" w:rsidRPr="0038420F" w:rsidRDefault="0038420F" w:rsidP="001B5961">
      <w:pPr>
        <w:snapToGrid w:val="0"/>
        <w:spacing w:beforeLines="100" w:before="312"/>
        <w:ind w:firstLineChars="0" w:firstLine="0"/>
        <w:rPr>
          <w:rFonts w:ascii="宋体"/>
        </w:rPr>
      </w:pPr>
    </w:p>
    <w:p w14:paraId="4FC12952" w14:textId="77777777" w:rsidR="00656907" w:rsidRDefault="00656907" w:rsidP="005934D8">
      <w:pPr>
        <w:ind w:firstLine="480"/>
        <w:rPr>
          <w:rFonts w:ascii="宋体"/>
        </w:rPr>
      </w:pPr>
    </w:p>
    <w:bookmarkEnd w:id="29"/>
    <w:bookmarkEnd w:id="30"/>
    <w:p w14:paraId="405B112C" w14:textId="77777777" w:rsidR="005934D8" w:rsidRPr="00692B2B" w:rsidRDefault="005934D8" w:rsidP="005934D8">
      <w:pPr>
        <w:ind w:firstLine="480"/>
        <w:rPr>
          <w:rFonts w:ascii="宋体"/>
        </w:rPr>
        <w:sectPr w:rsidR="005934D8" w:rsidRPr="00692B2B" w:rsidSect="00D76CF4">
          <w:headerReference w:type="even" r:id="rId14"/>
          <w:headerReference w:type="default" r:id="rId15"/>
          <w:footerReference w:type="default" r:id="rId16"/>
          <w:pgSz w:w="11906" w:h="16838" w:code="9"/>
          <w:pgMar w:top="1588" w:right="1418" w:bottom="1588" w:left="1418" w:header="1134" w:footer="1134" w:gutter="0"/>
          <w:pgNumType w:fmt="upperRoman" w:start="1"/>
          <w:cols w:space="720"/>
          <w:docGrid w:type="lines" w:linePitch="312"/>
        </w:sectPr>
      </w:pPr>
    </w:p>
    <w:p w14:paraId="00AE8B6C" w14:textId="77777777" w:rsidR="005934D8" w:rsidRPr="007240AF" w:rsidRDefault="005934D8" w:rsidP="00106DD1">
      <w:pPr>
        <w:pStyle w:val="1"/>
        <w:tabs>
          <w:tab w:val="left" w:pos="1440"/>
        </w:tabs>
        <w:snapToGrid w:val="0"/>
        <w:spacing w:beforeLines="100" w:before="312" w:afterLines="100" w:after="312" w:line="440" w:lineRule="exact"/>
        <w:ind w:firstLineChars="0" w:firstLine="0"/>
        <w:jc w:val="center"/>
        <w:rPr>
          <w:rFonts w:eastAsia="黑体"/>
          <w:sz w:val="36"/>
          <w:szCs w:val="36"/>
        </w:rPr>
      </w:pPr>
      <w:bookmarkStart w:id="31" w:name="_Toc479765860"/>
      <w:bookmarkStart w:id="32" w:name="_Toc479885416"/>
      <w:bookmarkStart w:id="33" w:name="_Toc479947337"/>
      <w:bookmarkStart w:id="34" w:name="_Toc480189539"/>
      <w:bookmarkStart w:id="35" w:name="_Toc530490180"/>
      <w:bookmarkStart w:id="36" w:name="_Toc4487048"/>
      <w:bookmarkStart w:id="37" w:name="_Toc27515745"/>
      <w:bookmarkStart w:id="38" w:name="_Toc27596767"/>
      <w:bookmarkStart w:id="39" w:name="_Toc28980354"/>
      <w:bookmarkStart w:id="40" w:name="_Toc89874688"/>
      <w:bookmarkStart w:id="41" w:name="_Toc89876507"/>
      <w:r w:rsidRPr="007240AF">
        <w:rPr>
          <w:rFonts w:eastAsia="黑体" w:hint="eastAsia"/>
          <w:sz w:val="36"/>
          <w:szCs w:val="36"/>
        </w:rPr>
        <w:lastRenderedPageBreak/>
        <w:t>A</w:t>
      </w:r>
      <w:r w:rsidR="008E2612" w:rsidRPr="007240AF">
        <w:rPr>
          <w:rFonts w:eastAsia="黑体" w:hint="eastAsia"/>
          <w:sz w:val="36"/>
          <w:szCs w:val="36"/>
        </w:rPr>
        <w:t>b</w:t>
      </w:r>
      <w:r w:rsidR="008E2612" w:rsidRPr="007240AF">
        <w:rPr>
          <w:rFonts w:eastAsia="黑体"/>
          <w:sz w:val="36"/>
          <w:szCs w:val="36"/>
        </w:rPr>
        <w:t>stract</w:t>
      </w:r>
      <w:bookmarkEnd w:id="31"/>
      <w:bookmarkEnd w:id="32"/>
      <w:bookmarkEnd w:id="33"/>
      <w:bookmarkEnd w:id="34"/>
      <w:bookmarkEnd w:id="35"/>
      <w:bookmarkEnd w:id="36"/>
      <w:bookmarkEnd w:id="37"/>
      <w:bookmarkEnd w:id="38"/>
      <w:bookmarkEnd w:id="39"/>
      <w:bookmarkEnd w:id="40"/>
      <w:bookmarkEnd w:id="41"/>
    </w:p>
    <w:p w14:paraId="6AB18AD8" w14:textId="3F63B925" w:rsidR="008B5ACF" w:rsidRDefault="00663AEB" w:rsidP="0038420F">
      <w:pPr>
        <w:ind w:firstLine="480"/>
      </w:pPr>
      <w:r w:rsidRPr="00663AEB">
        <w:t xml:space="preserve">A precise translation of </w:t>
      </w:r>
      <w:r>
        <w:t xml:space="preserve">the </w:t>
      </w:r>
      <w:r w:rsidR="003E50FA">
        <w:t>C</w:t>
      </w:r>
      <w:r w:rsidR="003E50FA" w:rsidRPr="00663AEB">
        <w:t>hinese</w:t>
      </w:r>
      <w:r w:rsidRPr="00663AEB">
        <w:t xml:space="preserve"> version abstract</w:t>
      </w:r>
      <w:r>
        <w:t>.</w:t>
      </w:r>
    </w:p>
    <w:p w14:paraId="3065B006" w14:textId="584F6A9B" w:rsidR="00663AEB" w:rsidRDefault="000108B3" w:rsidP="0038420F">
      <w:pPr>
        <w:ind w:firstLine="480"/>
      </w:pPr>
      <w:r>
        <w:t>Abstract</w:t>
      </w:r>
      <w:r>
        <w:rPr>
          <w:rFonts w:ascii="宋体" w:hAnsi="宋体" w:hint="eastAsia"/>
        </w:rPr>
        <w:t>内容与中文摘要相对应。一般不少于300个英文实词，篇幅以一页为宜。如需要，字数可以略多。</w:t>
      </w:r>
    </w:p>
    <w:p w14:paraId="40D157F7" w14:textId="61FF9D2E" w:rsidR="0038420F" w:rsidRPr="0038420F" w:rsidRDefault="0038420F" w:rsidP="0038420F">
      <w:pPr>
        <w:ind w:firstLineChars="0" w:firstLine="0"/>
      </w:pPr>
      <w:r>
        <w:rPr>
          <w:b/>
          <w:bCs/>
          <w:szCs w:val="24"/>
        </w:rPr>
        <w:t xml:space="preserve">Keywords: </w:t>
      </w:r>
      <w:r w:rsidR="00663AEB">
        <w:rPr>
          <w:rFonts w:eastAsia="黑体" w:hint="eastAsia"/>
          <w:szCs w:val="24"/>
        </w:rPr>
        <w:t>U</w:t>
      </w:r>
      <w:r>
        <w:rPr>
          <w:rFonts w:eastAsia="黑体"/>
          <w:szCs w:val="24"/>
        </w:rPr>
        <w:t xml:space="preserve">niverse; </w:t>
      </w:r>
      <w:r w:rsidR="00663AEB">
        <w:rPr>
          <w:rFonts w:eastAsia="黑体"/>
          <w:szCs w:val="24"/>
        </w:rPr>
        <w:t>G</w:t>
      </w:r>
      <w:r w:rsidRPr="00673493">
        <w:rPr>
          <w:rFonts w:eastAsia="黑体"/>
          <w:szCs w:val="24"/>
        </w:rPr>
        <w:t>alaxy</w:t>
      </w:r>
      <w:r w:rsidR="00663AEB">
        <w:rPr>
          <w:rFonts w:eastAsia="黑体"/>
          <w:szCs w:val="24"/>
        </w:rPr>
        <w:t>; Solar system; E</w:t>
      </w:r>
      <w:r w:rsidRPr="00673493">
        <w:rPr>
          <w:rFonts w:eastAsia="黑体"/>
          <w:szCs w:val="24"/>
        </w:rPr>
        <w:t>arth</w:t>
      </w:r>
    </w:p>
    <w:p w14:paraId="00F4E77B" w14:textId="77777777" w:rsidR="0038420F" w:rsidRPr="0038420F" w:rsidRDefault="0038420F" w:rsidP="006A49C5">
      <w:pPr>
        <w:spacing w:beforeLines="100" w:before="312"/>
        <w:ind w:firstLineChars="0" w:firstLine="0"/>
        <w:rPr>
          <w:szCs w:val="24"/>
        </w:rPr>
        <w:sectPr w:rsidR="0038420F" w:rsidRPr="0038420F" w:rsidSect="00D76CF4">
          <w:pgSz w:w="11906" w:h="16838"/>
          <w:pgMar w:top="1587" w:right="1417" w:bottom="1587" w:left="1418" w:header="1134" w:footer="1134" w:gutter="0"/>
          <w:pgNumType w:fmt="upperRoman" w:start="1"/>
          <w:cols w:space="720"/>
          <w:docGrid w:type="lines" w:linePitch="312"/>
        </w:sectPr>
      </w:pPr>
    </w:p>
    <w:p w14:paraId="1EE4D68D" w14:textId="77777777" w:rsidR="008C20A9" w:rsidRDefault="005934D8" w:rsidP="008C20A9">
      <w:pPr>
        <w:pStyle w:val="1"/>
        <w:tabs>
          <w:tab w:val="left" w:pos="1440"/>
        </w:tabs>
        <w:snapToGrid w:val="0"/>
        <w:spacing w:beforeLines="100" w:before="312" w:afterLines="100" w:after="312" w:line="440" w:lineRule="exact"/>
        <w:ind w:firstLineChars="0" w:firstLine="0"/>
        <w:jc w:val="center"/>
        <w:rPr>
          <w:noProof/>
        </w:rPr>
      </w:pPr>
      <w:bookmarkStart w:id="42" w:name="_Toc413178646"/>
      <w:bookmarkStart w:id="43" w:name="_Toc437530616"/>
      <w:bookmarkStart w:id="44" w:name="_Toc479765861"/>
      <w:bookmarkStart w:id="45" w:name="_Toc479885417"/>
      <w:bookmarkStart w:id="46" w:name="_Toc479947338"/>
      <w:bookmarkStart w:id="47" w:name="_Toc480189540"/>
      <w:bookmarkStart w:id="48" w:name="_Toc530490181"/>
      <w:bookmarkStart w:id="49" w:name="_Toc4487049"/>
      <w:bookmarkStart w:id="50" w:name="_Toc27515746"/>
      <w:bookmarkStart w:id="51" w:name="_Toc27596768"/>
      <w:bookmarkStart w:id="52" w:name="_Toc28980355"/>
      <w:bookmarkStart w:id="53" w:name="_Toc89874689"/>
      <w:bookmarkStart w:id="54" w:name="_Toc89876508"/>
      <w:r w:rsidRPr="00371F45">
        <w:rPr>
          <w:rFonts w:ascii="黑体" w:eastAsia="黑体" w:hAnsi="黑体" w:hint="eastAsia"/>
          <w:b w:val="0"/>
          <w:sz w:val="36"/>
          <w:szCs w:val="36"/>
        </w:rPr>
        <w:lastRenderedPageBreak/>
        <w:t>目</w:t>
      </w:r>
      <w:r w:rsidRPr="00371F45">
        <w:rPr>
          <w:rFonts w:ascii="黑体" w:eastAsia="黑体" w:hAnsi="黑体"/>
          <w:b w:val="0"/>
          <w:sz w:val="36"/>
          <w:szCs w:val="36"/>
        </w:rPr>
        <w:t xml:space="preserve"> </w:t>
      </w:r>
      <w:r>
        <w:rPr>
          <w:rFonts w:ascii="黑体" w:eastAsia="黑体" w:hAnsi="黑体"/>
          <w:b w:val="0"/>
          <w:sz w:val="36"/>
          <w:szCs w:val="36"/>
        </w:rPr>
        <w:t xml:space="preserve">  </w:t>
      </w:r>
      <w:r w:rsidRPr="00371F45">
        <w:rPr>
          <w:rFonts w:ascii="黑体" w:eastAsia="黑体" w:hAnsi="黑体"/>
          <w:b w:val="0"/>
          <w:sz w:val="36"/>
          <w:szCs w:val="36"/>
        </w:rPr>
        <w:t xml:space="preserve"> </w:t>
      </w:r>
      <w:r w:rsidRPr="00371F45">
        <w:rPr>
          <w:rFonts w:ascii="黑体" w:eastAsia="黑体" w:hAnsi="黑体" w:hint="eastAsia"/>
          <w:b w:val="0"/>
          <w:sz w:val="36"/>
          <w:szCs w:val="36"/>
        </w:rPr>
        <w:t>录</w:t>
      </w:r>
      <w:bookmarkEnd w:id="42"/>
      <w:bookmarkEnd w:id="43"/>
      <w:bookmarkEnd w:id="44"/>
      <w:bookmarkEnd w:id="45"/>
      <w:bookmarkEnd w:id="46"/>
      <w:bookmarkEnd w:id="47"/>
      <w:bookmarkEnd w:id="48"/>
      <w:bookmarkEnd w:id="49"/>
      <w:bookmarkEnd w:id="50"/>
      <w:bookmarkEnd w:id="51"/>
      <w:bookmarkEnd w:id="52"/>
      <w:bookmarkEnd w:id="53"/>
      <w:bookmarkEnd w:id="54"/>
      <w:r w:rsidR="008C20A9">
        <w:fldChar w:fldCharType="begin"/>
      </w:r>
      <w:r w:rsidR="008C20A9">
        <w:instrText xml:space="preserve"> TOC \o "1-3" \u </w:instrText>
      </w:r>
      <w:r w:rsidR="008C20A9">
        <w:fldChar w:fldCharType="separate"/>
      </w:r>
    </w:p>
    <w:p w14:paraId="4C07A787" w14:textId="530CD095" w:rsidR="008C20A9" w:rsidRDefault="008C20A9">
      <w:pPr>
        <w:pStyle w:val="11"/>
        <w:tabs>
          <w:tab w:val="right" w:leader="dot" w:pos="9061"/>
        </w:tabs>
        <w:rPr>
          <w:rFonts w:asciiTheme="minorHAnsi" w:eastAsiaTheme="minorEastAsia" w:hAnsiTheme="minorHAnsi" w:cstheme="minorBidi"/>
          <w:noProof/>
          <w:kern w:val="2"/>
          <w:sz w:val="21"/>
          <w:szCs w:val="22"/>
        </w:rPr>
      </w:pPr>
      <w:r w:rsidRPr="00315633">
        <w:rPr>
          <w:rFonts w:ascii="黑体" w:hAnsi="黑体"/>
          <w:noProof/>
        </w:rPr>
        <w:t>摘    要</w:t>
      </w:r>
      <w:r>
        <w:rPr>
          <w:noProof/>
        </w:rPr>
        <w:tab/>
      </w:r>
      <w:r>
        <w:rPr>
          <w:noProof/>
        </w:rPr>
        <w:fldChar w:fldCharType="begin"/>
      </w:r>
      <w:r>
        <w:rPr>
          <w:noProof/>
        </w:rPr>
        <w:instrText xml:space="preserve"> PAGEREF _Toc89876506 \h </w:instrText>
      </w:r>
      <w:r>
        <w:rPr>
          <w:noProof/>
        </w:rPr>
      </w:r>
      <w:r>
        <w:rPr>
          <w:noProof/>
        </w:rPr>
        <w:fldChar w:fldCharType="separate"/>
      </w:r>
      <w:r>
        <w:rPr>
          <w:noProof/>
        </w:rPr>
        <w:t>I</w:t>
      </w:r>
      <w:r>
        <w:rPr>
          <w:noProof/>
        </w:rPr>
        <w:fldChar w:fldCharType="end"/>
      </w:r>
    </w:p>
    <w:p w14:paraId="5CB2CABF" w14:textId="701080DE" w:rsidR="008C20A9" w:rsidRDefault="008C20A9">
      <w:pPr>
        <w:pStyle w:val="11"/>
        <w:tabs>
          <w:tab w:val="right" w:leader="dot" w:pos="9061"/>
        </w:tabs>
        <w:rPr>
          <w:rFonts w:asciiTheme="minorHAnsi" w:eastAsiaTheme="minorEastAsia" w:hAnsiTheme="minorHAnsi" w:cstheme="minorBidi"/>
          <w:noProof/>
          <w:kern w:val="2"/>
          <w:sz w:val="21"/>
          <w:szCs w:val="22"/>
        </w:rPr>
      </w:pPr>
      <w:r w:rsidRPr="00315633">
        <w:rPr>
          <w:noProof/>
        </w:rPr>
        <w:t>Abstract</w:t>
      </w:r>
      <w:r>
        <w:rPr>
          <w:noProof/>
        </w:rPr>
        <w:tab/>
      </w:r>
      <w:r>
        <w:rPr>
          <w:noProof/>
        </w:rPr>
        <w:fldChar w:fldCharType="begin"/>
      </w:r>
      <w:r>
        <w:rPr>
          <w:noProof/>
        </w:rPr>
        <w:instrText xml:space="preserve"> PAGEREF _Toc89876507 \h </w:instrText>
      </w:r>
      <w:r>
        <w:rPr>
          <w:noProof/>
        </w:rPr>
      </w:r>
      <w:r>
        <w:rPr>
          <w:noProof/>
        </w:rPr>
        <w:fldChar w:fldCharType="separate"/>
      </w:r>
      <w:r>
        <w:rPr>
          <w:noProof/>
        </w:rPr>
        <w:t>I</w:t>
      </w:r>
      <w:r>
        <w:rPr>
          <w:noProof/>
        </w:rPr>
        <w:fldChar w:fldCharType="end"/>
      </w:r>
    </w:p>
    <w:p w14:paraId="5218E005" w14:textId="3052FE31" w:rsidR="008C20A9" w:rsidRDefault="008C20A9">
      <w:pPr>
        <w:pStyle w:val="11"/>
        <w:tabs>
          <w:tab w:val="right" w:leader="dot" w:pos="9061"/>
        </w:tabs>
        <w:rPr>
          <w:rFonts w:asciiTheme="minorHAnsi" w:eastAsiaTheme="minorEastAsia" w:hAnsiTheme="minorHAnsi" w:cstheme="minorBidi"/>
          <w:noProof/>
          <w:kern w:val="2"/>
          <w:sz w:val="21"/>
          <w:szCs w:val="22"/>
        </w:rPr>
      </w:pPr>
      <w:r w:rsidRPr="00315633">
        <w:rPr>
          <w:rFonts w:ascii="黑体" w:hAnsi="黑体"/>
          <w:noProof/>
        </w:rPr>
        <w:t>目    录</w:t>
      </w:r>
      <w:r>
        <w:rPr>
          <w:noProof/>
        </w:rPr>
        <w:tab/>
      </w:r>
      <w:r>
        <w:rPr>
          <w:noProof/>
        </w:rPr>
        <w:fldChar w:fldCharType="begin"/>
      </w:r>
      <w:r>
        <w:rPr>
          <w:noProof/>
        </w:rPr>
        <w:instrText xml:space="preserve"> PAGEREF _Toc89876508 \h </w:instrText>
      </w:r>
      <w:r>
        <w:rPr>
          <w:noProof/>
        </w:rPr>
      </w:r>
      <w:r>
        <w:rPr>
          <w:noProof/>
        </w:rPr>
        <w:fldChar w:fldCharType="separate"/>
      </w:r>
      <w:r>
        <w:rPr>
          <w:noProof/>
        </w:rPr>
        <w:t>I</w:t>
      </w:r>
      <w:r>
        <w:rPr>
          <w:noProof/>
        </w:rPr>
        <w:fldChar w:fldCharType="end"/>
      </w:r>
    </w:p>
    <w:p w14:paraId="1F570978" w14:textId="25C0052A" w:rsidR="008C20A9" w:rsidRDefault="008C20A9" w:rsidP="001D39A8">
      <w:pPr>
        <w:pStyle w:val="11"/>
        <w:tabs>
          <w:tab w:val="left" w:pos="960"/>
          <w:tab w:val="right" w:leader="dot" w:pos="9061"/>
        </w:tabs>
        <w:rPr>
          <w:rFonts w:asciiTheme="minorHAnsi" w:eastAsiaTheme="minorEastAsia" w:hAnsiTheme="minorHAnsi" w:cstheme="minorBidi"/>
          <w:noProof/>
          <w:kern w:val="2"/>
          <w:sz w:val="21"/>
          <w:szCs w:val="22"/>
        </w:rPr>
      </w:pPr>
      <w:r w:rsidRPr="00315633">
        <w:rPr>
          <w:noProof/>
        </w:rPr>
        <w:t>第</w:t>
      </w:r>
      <w:r w:rsidRPr="00315633">
        <w:rPr>
          <w:noProof/>
        </w:rPr>
        <w:t>1</w:t>
      </w:r>
      <w:r w:rsidRPr="00315633">
        <w:rPr>
          <w:noProof/>
        </w:rPr>
        <w:t>章</w:t>
      </w:r>
      <w:r>
        <w:rPr>
          <w:rFonts w:asciiTheme="minorHAnsi" w:eastAsiaTheme="minorEastAsia" w:hAnsiTheme="minorHAnsi" w:cstheme="minorBidi"/>
          <w:noProof/>
          <w:kern w:val="2"/>
          <w:sz w:val="21"/>
          <w:szCs w:val="22"/>
        </w:rPr>
        <w:tab/>
      </w:r>
      <w:r>
        <w:rPr>
          <w:noProof/>
        </w:rPr>
        <w:t>绪论</w:t>
      </w:r>
      <w:r>
        <w:rPr>
          <w:noProof/>
        </w:rPr>
        <w:tab/>
      </w:r>
      <w:r>
        <w:rPr>
          <w:noProof/>
        </w:rPr>
        <w:fldChar w:fldCharType="begin"/>
      </w:r>
      <w:r>
        <w:rPr>
          <w:noProof/>
        </w:rPr>
        <w:instrText xml:space="preserve"> PAGEREF _Toc89876509 \h </w:instrText>
      </w:r>
      <w:r>
        <w:rPr>
          <w:noProof/>
        </w:rPr>
      </w:r>
      <w:r>
        <w:rPr>
          <w:noProof/>
        </w:rPr>
        <w:fldChar w:fldCharType="separate"/>
      </w:r>
      <w:r>
        <w:rPr>
          <w:noProof/>
        </w:rPr>
        <w:t>1</w:t>
      </w:r>
      <w:r>
        <w:rPr>
          <w:noProof/>
        </w:rPr>
        <w:fldChar w:fldCharType="end"/>
      </w:r>
    </w:p>
    <w:p w14:paraId="6912F86A" w14:textId="781353FA" w:rsidR="008C20A9" w:rsidRDefault="008C20A9">
      <w:pPr>
        <w:pStyle w:val="23"/>
        <w:tabs>
          <w:tab w:val="right" w:leader="dot" w:pos="9061"/>
        </w:tabs>
        <w:ind w:left="240"/>
        <w:rPr>
          <w:rFonts w:asciiTheme="minorHAnsi" w:eastAsiaTheme="minorEastAsia" w:hAnsiTheme="minorHAnsi" w:cstheme="minorBidi"/>
          <w:noProof/>
          <w:kern w:val="2"/>
          <w:sz w:val="21"/>
          <w:szCs w:val="22"/>
        </w:rPr>
      </w:pPr>
      <w:r w:rsidRPr="00315633">
        <w:rPr>
          <w:noProof/>
        </w:rPr>
        <w:t xml:space="preserve">1.1 </w:t>
      </w:r>
      <w:r w:rsidRPr="00315633">
        <w:rPr>
          <w:noProof/>
        </w:rPr>
        <w:t>研究背景和意义</w:t>
      </w:r>
      <w:r>
        <w:rPr>
          <w:noProof/>
        </w:rPr>
        <w:tab/>
      </w:r>
      <w:r>
        <w:rPr>
          <w:noProof/>
        </w:rPr>
        <w:fldChar w:fldCharType="begin"/>
      </w:r>
      <w:r>
        <w:rPr>
          <w:noProof/>
        </w:rPr>
        <w:instrText xml:space="preserve"> PAGEREF _Toc89876510 \h </w:instrText>
      </w:r>
      <w:r>
        <w:rPr>
          <w:noProof/>
        </w:rPr>
      </w:r>
      <w:r>
        <w:rPr>
          <w:noProof/>
        </w:rPr>
        <w:fldChar w:fldCharType="separate"/>
      </w:r>
      <w:r>
        <w:rPr>
          <w:noProof/>
        </w:rPr>
        <w:t>1</w:t>
      </w:r>
      <w:r>
        <w:rPr>
          <w:noProof/>
        </w:rPr>
        <w:fldChar w:fldCharType="end"/>
      </w:r>
    </w:p>
    <w:p w14:paraId="17D0E0B6" w14:textId="0EA2DAD6" w:rsidR="008C20A9" w:rsidRDefault="008C20A9">
      <w:pPr>
        <w:pStyle w:val="23"/>
        <w:tabs>
          <w:tab w:val="right" w:leader="dot" w:pos="9061"/>
        </w:tabs>
        <w:ind w:left="240"/>
        <w:rPr>
          <w:rFonts w:asciiTheme="minorHAnsi" w:eastAsiaTheme="minorEastAsia" w:hAnsiTheme="minorHAnsi" w:cstheme="minorBidi"/>
          <w:noProof/>
          <w:kern w:val="2"/>
          <w:sz w:val="21"/>
          <w:szCs w:val="22"/>
        </w:rPr>
      </w:pPr>
      <w:r w:rsidRPr="00315633">
        <w:rPr>
          <w:noProof/>
        </w:rPr>
        <w:t xml:space="preserve">1.2 </w:t>
      </w:r>
      <w:r w:rsidRPr="00315633">
        <w:rPr>
          <w:noProof/>
        </w:rPr>
        <w:t>国内外研究现状</w:t>
      </w:r>
      <w:r>
        <w:rPr>
          <w:noProof/>
        </w:rPr>
        <w:tab/>
      </w:r>
      <w:r>
        <w:rPr>
          <w:noProof/>
        </w:rPr>
        <w:fldChar w:fldCharType="begin"/>
      </w:r>
      <w:r>
        <w:rPr>
          <w:noProof/>
        </w:rPr>
        <w:instrText xml:space="preserve"> PAGEREF _Toc89876511 \h </w:instrText>
      </w:r>
      <w:r>
        <w:rPr>
          <w:noProof/>
        </w:rPr>
      </w:r>
      <w:r>
        <w:rPr>
          <w:noProof/>
        </w:rPr>
        <w:fldChar w:fldCharType="separate"/>
      </w:r>
      <w:r>
        <w:rPr>
          <w:noProof/>
        </w:rPr>
        <w:t>2</w:t>
      </w:r>
      <w:r>
        <w:rPr>
          <w:noProof/>
        </w:rPr>
        <w:fldChar w:fldCharType="end"/>
      </w:r>
    </w:p>
    <w:p w14:paraId="434976AA" w14:textId="3FA79977" w:rsidR="008C20A9" w:rsidRDefault="008C20A9">
      <w:pPr>
        <w:pStyle w:val="33"/>
        <w:tabs>
          <w:tab w:val="right" w:leader="dot" w:pos="9061"/>
        </w:tabs>
        <w:ind w:left="480"/>
        <w:rPr>
          <w:rFonts w:asciiTheme="minorHAnsi" w:eastAsiaTheme="minorEastAsia" w:hAnsiTheme="minorHAnsi" w:cstheme="minorBidi"/>
          <w:noProof/>
          <w:kern w:val="2"/>
          <w:sz w:val="21"/>
          <w:szCs w:val="22"/>
        </w:rPr>
      </w:pPr>
      <w:r w:rsidRPr="00315633">
        <w:rPr>
          <w:rFonts w:eastAsia="黑体"/>
          <w:noProof/>
        </w:rPr>
        <w:t xml:space="preserve">1.2.1 </w:t>
      </w:r>
      <w:r w:rsidRPr="00A45ADB">
        <w:rPr>
          <w:rFonts w:ascii="宋体" w:hAnsi="宋体"/>
          <w:noProof/>
        </w:rPr>
        <w:t>国内研究现状</w:t>
      </w:r>
      <w:r>
        <w:rPr>
          <w:noProof/>
        </w:rPr>
        <w:tab/>
      </w:r>
      <w:r>
        <w:rPr>
          <w:noProof/>
        </w:rPr>
        <w:fldChar w:fldCharType="begin"/>
      </w:r>
      <w:r>
        <w:rPr>
          <w:noProof/>
        </w:rPr>
        <w:instrText xml:space="preserve"> PAGEREF _Toc89876512 \h </w:instrText>
      </w:r>
      <w:r>
        <w:rPr>
          <w:noProof/>
        </w:rPr>
      </w:r>
      <w:r>
        <w:rPr>
          <w:noProof/>
        </w:rPr>
        <w:fldChar w:fldCharType="separate"/>
      </w:r>
      <w:r>
        <w:rPr>
          <w:noProof/>
        </w:rPr>
        <w:t>3</w:t>
      </w:r>
      <w:r>
        <w:rPr>
          <w:noProof/>
        </w:rPr>
        <w:fldChar w:fldCharType="end"/>
      </w:r>
    </w:p>
    <w:p w14:paraId="745A3BB6" w14:textId="36DA5DF9" w:rsidR="008C20A9" w:rsidRDefault="008C20A9">
      <w:pPr>
        <w:pStyle w:val="33"/>
        <w:tabs>
          <w:tab w:val="right" w:leader="dot" w:pos="9061"/>
        </w:tabs>
        <w:ind w:left="480"/>
        <w:rPr>
          <w:rFonts w:asciiTheme="minorHAnsi" w:eastAsiaTheme="minorEastAsia" w:hAnsiTheme="minorHAnsi" w:cstheme="minorBidi"/>
          <w:noProof/>
          <w:kern w:val="2"/>
          <w:sz w:val="21"/>
          <w:szCs w:val="22"/>
        </w:rPr>
      </w:pPr>
      <w:r w:rsidRPr="00315633">
        <w:rPr>
          <w:rFonts w:eastAsia="黑体"/>
          <w:noProof/>
        </w:rPr>
        <w:t xml:space="preserve">1.2.2 </w:t>
      </w:r>
      <w:r w:rsidRPr="00A45ADB">
        <w:rPr>
          <w:rFonts w:ascii="宋体" w:hAnsi="宋体"/>
          <w:noProof/>
        </w:rPr>
        <w:t>国外研究现状</w:t>
      </w:r>
      <w:r>
        <w:rPr>
          <w:noProof/>
        </w:rPr>
        <w:tab/>
      </w:r>
      <w:r>
        <w:rPr>
          <w:noProof/>
        </w:rPr>
        <w:fldChar w:fldCharType="begin"/>
      </w:r>
      <w:r>
        <w:rPr>
          <w:noProof/>
        </w:rPr>
        <w:instrText xml:space="preserve"> PAGEREF _Toc89876513 \h </w:instrText>
      </w:r>
      <w:r>
        <w:rPr>
          <w:noProof/>
        </w:rPr>
      </w:r>
      <w:r>
        <w:rPr>
          <w:noProof/>
        </w:rPr>
        <w:fldChar w:fldCharType="separate"/>
      </w:r>
      <w:r>
        <w:rPr>
          <w:noProof/>
        </w:rPr>
        <w:t>3</w:t>
      </w:r>
      <w:r>
        <w:rPr>
          <w:noProof/>
        </w:rPr>
        <w:fldChar w:fldCharType="end"/>
      </w:r>
    </w:p>
    <w:p w14:paraId="44B19ACC" w14:textId="417DC36A" w:rsidR="008C20A9" w:rsidRDefault="008C20A9">
      <w:pPr>
        <w:pStyle w:val="23"/>
        <w:tabs>
          <w:tab w:val="right" w:leader="dot" w:pos="9061"/>
        </w:tabs>
        <w:ind w:left="240"/>
        <w:rPr>
          <w:rFonts w:asciiTheme="minorHAnsi" w:eastAsiaTheme="minorEastAsia" w:hAnsiTheme="minorHAnsi" w:cstheme="minorBidi"/>
          <w:noProof/>
          <w:kern w:val="2"/>
          <w:sz w:val="21"/>
          <w:szCs w:val="22"/>
        </w:rPr>
      </w:pPr>
      <w:r w:rsidRPr="00315633">
        <w:rPr>
          <w:noProof/>
        </w:rPr>
        <w:t xml:space="preserve">1.3 </w:t>
      </w:r>
      <w:r w:rsidRPr="00315633">
        <w:rPr>
          <w:noProof/>
        </w:rPr>
        <w:t>本文的主要研究内容</w:t>
      </w:r>
      <w:r>
        <w:rPr>
          <w:noProof/>
        </w:rPr>
        <w:tab/>
      </w:r>
      <w:r>
        <w:rPr>
          <w:noProof/>
        </w:rPr>
        <w:fldChar w:fldCharType="begin"/>
      </w:r>
      <w:r>
        <w:rPr>
          <w:noProof/>
        </w:rPr>
        <w:instrText xml:space="preserve"> PAGEREF _Toc89876514 \h </w:instrText>
      </w:r>
      <w:r>
        <w:rPr>
          <w:noProof/>
        </w:rPr>
      </w:r>
      <w:r>
        <w:rPr>
          <w:noProof/>
        </w:rPr>
        <w:fldChar w:fldCharType="separate"/>
      </w:r>
      <w:r>
        <w:rPr>
          <w:noProof/>
        </w:rPr>
        <w:t>3</w:t>
      </w:r>
      <w:r>
        <w:rPr>
          <w:noProof/>
        </w:rPr>
        <w:fldChar w:fldCharType="end"/>
      </w:r>
    </w:p>
    <w:p w14:paraId="6C8C4A51" w14:textId="0B887887" w:rsidR="008C20A9" w:rsidRDefault="008C20A9">
      <w:pPr>
        <w:pStyle w:val="11"/>
        <w:tabs>
          <w:tab w:val="right" w:leader="dot" w:pos="9061"/>
        </w:tabs>
        <w:rPr>
          <w:rFonts w:asciiTheme="minorHAnsi" w:eastAsiaTheme="minorEastAsia" w:hAnsiTheme="minorHAnsi" w:cstheme="minorBidi"/>
          <w:noProof/>
          <w:kern w:val="2"/>
          <w:sz w:val="21"/>
          <w:szCs w:val="22"/>
        </w:rPr>
      </w:pPr>
      <w:r>
        <w:rPr>
          <w:noProof/>
        </w:rPr>
        <w:t>第</w:t>
      </w:r>
      <w:r w:rsidRPr="00315633">
        <w:rPr>
          <w:noProof/>
        </w:rPr>
        <w:t>2</w:t>
      </w:r>
      <w:r>
        <w:rPr>
          <w:noProof/>
        </w:rPr>
        <w:t>章</w:t>
      </w:r>
      <w:r>
        <w:rPr>
          <w:noProof/>
        </w:rPr>
        <w:t xml:space="preserve">  </w:t>
      </w:r>
      <w:r>
        <w:rPr>
          <w:noProof/>
        </w:rPr>
        <w:t>正文部分撰写的注意事项</w:t>
      </w:r>
      <w:r>
        <w:rPr>
          <w:noProof/>
        </w:rPr>
        <w:tab/>
      </w:r>
      <w:r>
        <w:rPr>
          <w:noProof/>
        </w:rPr>
        <w:fldChar w:fldCharType="begin"/>
      </w:r>
      <w:r>
        <w:rPr>
          <w:noProof/>
        </w:rPr>
        <w:instrText xml:space="preserve"> PAGEREF _Toc89876515 \h </w:instrText>
      </w:r>
      <w:r>
        <w:rPr>
          <w:noProof/>
        </w:rPr>
      </w:r>
      <w:r>
        <w:rPr>
          <w:noProof/>
        </w:rPr>
        <w:fldChar w:fldCharType="separate"/>
      </w:r>
      <w:r>
        <w:rPr>
          <w:noProof/>
        </w:rPr>
        <w:t>4</w:t>
      </w:r>
      <w:r>
        <w:rPr>
          <w:noProof/>
        </w:rPr>
        <w:fldChar w:fldCharType="end"/>
      </w:r>
    </w:p>
    <w:p w14:paraId="5D0BE6D5" w14:textId="3FF0E7DF" w:rsidR="008C20A9" w:rsidRDefault="008C20A9">
      <w:pPr>
        <w:pStyle w:val="23"/>
        <w:tabs>
          <w:tab w:val="right" w:leader="dot" w:pos="9061"/>
        </w:tabs>
        <w:ind w:left="240"/>
        <w:rPr>
          <w:rFonts w:asciiTheme="minorHAnsi" w:eastAsiaTheme="minorEastAsia" w:hAnsiTheme="minorHAnsi" w:cstheme="minorBidi"/>
          <w:noProof/>
          <w:kern w:val="2"/>
          <w:sz w:val="21"/>
          <w:szCs w:val="22"/>
        </w:rPr>
      </w:pPr>
      <w:r w:rsidRPr="00315633">
        <w:rPr>
          <w:noProof/>
        </w:rPr>
        <w:t xml:space="preserve">2.1 </w:t>
      </w:r>
      <w:r w:rsidRPr="00315633">
        <w:rPr>
          <w:noProof/>
        </w:rPr>
        <w:t>正文注意事项</w:t>
      </w:r>
      <w:r>
        <w:rPr>
          <w:noProof/>
        </w:rPr>
        <w:tab/>
      </w:r>
      <w:r>
        <w:rPr>
          <w:noProof/>
        </w:rPr>
        <w:fldChar w:fldCharType="begin"/>
      </w:r>
      <w:r>
        <w:rPr>
          <w:noProof/>
        </w:rPr>
        <w:instrText xml:space="preserve"> PAGEREF _Toc89876516 \h </w:instrText>
      </w:r>
      <w:r>
        <w:rPr>
          <w:noProof/>
        </w:rPr>
      </w:r>
      <w:r>
        <w:rPr>
          <w:noProof/>
        </w:rPr>
        <w:fldChar w:fldCharType="separate"/>
      </w:r>
      <w:r>
        <w:rPr>
          <w:noProof/>
        </w:rPr>
        <w:t>5</w:t>
      </w:r>
      <w:r>
        <w:rPr>
          <w:noProof/>
        </w:rPr>
        <w:fldChar w:fldCharType="end"/>
      </w:r>
    </w:p>
    <w:p w14:paraId="2CA35851" w14:textId="6F181DCE" w:rsidR="008C20A9" w:rsidRDefault="008C20A9">
      <w:pPr>
        <w:pStyle w:val="33"/>
        <w:tabs>
          <w:tab w:val="right" w:leader="dot" w:pos="9061"/>
        </w:tabs>
        <w:ind w:left="480"/>
        <w:rPr>
          <w:rFonts w:asciiTheme="minorHAnsi" w:eastAsiaTheme="minorEastAsia" w:hAnsiTheme="minorHAnsi" w:cstheme="minorBidi"/>
          <w:noProof/>
          <w:kern w:val="2"/>
          <w:sz w:val="21"/>
          <w:szCs w:val="22"/>
        </w:rPr>
      </w:pPr>
      <w:r w:rsidRPr="00315633">
        <w:rPr>
          <w:rFonts w:eastAsia="黑体"/>
          <w:noProof/>
        </w:rPr>
        <w:t xml:space="preserve">2.1.1 </w:t>
      </w:r>
      <w:r w:rsidRPr="00A45ADB">
        <w:rPr>
          <w:rFonts w:ascii="宋体" w:hAnsi="宋体"/>
          <w:noProof/>
        </w:rPr>
        <w:t>公式注意事项</w:t>
      </w:r>
      <w:r>
        <w:rPr>
          <w:noProof/>
        </w:rPr>
        <w:tab/>
      </w:r>
      <w:r>
        <w:rPr>
          <w:noProof/>
        </w:rPr>
        <w:fldChar w:fldCharType="begin"/>
      </w:r>
      <w:r>
        <w:rPr>
          <w:noProof/>
        </w:rPr>
        <w:instrText xml:space="preserve"> PAGEREF _Toc89876517 \h </w:instrText>
      </w:r>
      <w:r>
        <w:rPr>
          <w:noProof/>
        </w:rPr>
      </w:r>
      <w:r>
        <w:rPr>
          <w:noProof/>
        </w:rPr>
        <w:fldChar w:fldCharType="separate"/>
      </w:r>
      <w:r>
        <w:rPr>
          <w:noProof/>
        </w:rPr>
        <w:t>5</w:t>
      </w:r>
      <w:r>
        <w:rPr>
          <w:noProof/>
        </w:rPr>
        <w:fldChar w:fldCharType="end"/>
      </w:r>
    </w:p>
    <w:p w14:paraId="117FD439" w14:textId="5D7CD960" w:rsidR="008C20A9" w:rsidRDefault="008C20A9">
      <w:pPr>
        <w:pStyle w:val="33"/>
        <w:tabs>
          <w:tab w:val="right" w:leader="dot" w:pos="9061"/>
        </w:tabs>
        <w:ind w:left="480"/>
        <w:rPr>
          <w:rFonts w:asciiTheme="minorHAnsi" w:eastAsiaTheme="minorEastAsia" w:hAnsiTheme="minorHAnsi" w:cstheme="minorBidi"/>
          <w:noProof/>
          <w:kern w:val="2"/>
          <w:sz w:val="21"/>
          <w:szCs w:val="22"/>
        </w:rPr>
      </w:pPr>
      <w:r w:rsidRPr="00315633">
        <w:rPr>
          <w:rFonts w:eastAsia="黑体"/>
          <w:noProof/>
        </w:rPr>
        <w:t>2.1.2</w:t>
      </w:r>
      <w:r w:rsidRPr="00315633">
        <w:rPr>
          <w:rFonts w:ascii="黑体" w:eastAsia="黑体" w:hAnsi="黑体"/>
          <w:noProof/>
        </w:rPr>
        <w:t xml:space="preserve"> </w:t>
      </w:r>
      <w:r w:rsidRPr="00A45ADB">
        <w:rPr>
          <w:rFonts w:ascii="宋体" w:hAnsi="宋体"/>
          <w:noProof/>
        </w:rPr>
        <w:t>插图</w:t>
      </w:r>
      <w:r>
        <w:rPr>
          <w:noProof/>
        </w:rPr>
        <w:tab/>
      </w:r>
      <w:r>
        <w:rPr>
          <w:noProof/>
        </w:rPr>
        <w:fldChar w:fldCharType="begin"/>
      </w:r>
      <w:r>
        <w:rPr>
          <w:noProof/>
        </w:rPr>
        <w:instrText xml:space="preserve"> PAGEREF _Toc89876518 \h </w:instrText>
      </w:r>
      <w:r>
        <w:rPr>
          <w:noProof/>
        </w:rPr>
      </w:r>
      <w:r>
        <w:rPr>
          <w:noProof/>
        </w:rPr>
        <w:fldChar w:fldCharType="separate"/>
      </w:r>
      <w:r>
        <w:rPr>
          <w:noProof/>
        </w:rPr>
        <w:t>6</w:t>
      </w:r>
      <w:r>
        <w:rPr>
          <w:noProof/>
        </w:rPr>
        <w:fldChar w:fldCharType="end"/>
      </w:r>
    </w:p>
    <w:p w14:paraId="6FFD5C68" w14:textId="5F58416E" w:rsidR="008C20A9" w:rsidRDefault="008C20A9">
      <w:pPr>
        <w:pStyle w:val="33"/>
        <w:tabs>
          <w:tab w:val="right" w:leader="dot" w:pos="9061"/>
        </w:tabs>
        <w:ind w:left="480"/>
        <w:rPr>
          <w:rFonts w:asciiTheme="minorHAnsi" w:eastAsiaTheme="minorEastAsia" w:hAnsiTheme="minorHAnsi" w:cstheme="minorBidi"/>
          <w:noProof/>
          <w:kern w:val="2"/>
          <w:sz w:val="21"/>
          <w:szCs w:val="22"/>
        </w:rPr>
      </w:pPr>
      <w:r w:rsidRPr="00315633">
        <w:rPr>
          <w:rFonts w:eastAsia="黑体"/>
          <w:noProof/>
        </w:rPr>
        <w:t>2.1.3</w:t>
      </w:r>
      <w:r w:rsidRPr="00315633">
        <w:rPr>
          <w:rFonts w:ascii="黑体" w:eastAsia="黑体" w:hAnsi="黑体"/>
          <w:noProof/>
        </w:rPr>
        <w:t xml:space="preserve"> </w:t>
      </w:r>
      <w:r w:rsidRPr="00A45ADB">
        <w:rPr>
          <w:rFonts w:ascii="宋体" w:hAnsi="宋体"/>
          <w:noProof/>
        </w:rPr>
        <w:t>表格</w:t>
      </w:r>
      <w:r>
        <w:rPr>
          <w:noProof/>
        </w:rPr>
        <w:tab/>
      </w:r>
      <w:r>
        <w:rPr>
          <w:noProof/>
        </w:rPr>
        <w:fldChar w:fldCharType="begin"/>
      </w:r>
      <w:r>
        <w:rPr>
          <w:noProof/>
        </w:rPr>
        <w:instrText xml:space="preserve"> PAGEREF _Toc89876519 \h </w:instrText>
      </w:r>
      <w:r>
        <w:rPr>
          <w:noProof/>
        </w:rPr>
      </w:r>
      <w:r>
        <w:rPr>
          <w:noProof/>
        </w:rPr>
        <w:fldChar w:fldCharType="separate"/>
      </w:r>
      <w:r>
        <w:rPr>
          <w:noProof/>
        </w:rPr>
        <w:t>8</w:t>
      </w:r>
      <w:r>
        <w:rPr>
          <w:noProof/>
        </w:rPr>
        <w:fldChar w:fldCharType="end"/>
      </w:r>
    </w:p>
    <w:p w14:paraId="65CEE97B" w14:textId="2B211210" w:rsidR="008C20A9" w:rsidRDefault="008C20A9">
      <w:pPr>
        <w:pStyle w:val="23"/>
        <w:tabs>
          <w:tab w:val="right" w:leader="dot" w:pos="9061"/>
        </w:tabs>
        <w:ind w:left="240"/>
        <w:rPr>
          <w:rFonts w:asciiTheme="minorHAnsi" w:eastAsiaTheme="minorEastAsia" w:hAnsiTheme="minorHAnsi" w:cstheme="minorBidi"/>
          <w:noProof/>
          <w:kern w:val="2"/>
          <w:sz w:val="21"/>
          <w:szCs w:val="22"/>
        </w:rPr>
      </w:pPr>
      <w:r w:rsidRPr="00315633">
        <w:rPr>
          <w:noProof/>
        </w:rPr>
        <w:t xml:space="preserve">2.2 </w:t>
      </w:r>
      <w:r>
        <w:rPr>
          <w:noProof/>
        </w:rPr>
        <w:t>书写注意事项</w:t>
      </w:r>
      <w:r>
        <w:rPr>
          <w:noProof/>
        </w:rPr>
        <w:tab/>
      </w:r>
      <w:r>
        <w:rPr>
          <w:noProof/>
        </w:rPr>
        <w:fldChar w:fldCharType="begin"/>
      </w:r>
      <w:r>
        <w:rPr>
          <w:noProof/>
        </w:rPr>
        <w:instrText xml:space="preserve"> PAGEREF _Toc89876520 \h </w:instrText>
      </w:r>
      <w:r>
        <w:rPr>
          <w:noProof/>
        </w:rPr>
      </w:r>
      <w:r>
        <w:rPr>
          <w:noProof/>
        </w:rPr>
        <w:fldChar w:fldCharType="separate"/>
      </w:r>
      <w:r>
        <w:rPr>
          <w:noProof/>
        </w:rPr>
        <w:t>10</w:t>
      </w:r>
      <w:r>
        <w:rPr>
          <w:noProof/>
        </w:rPr>
        <w:fldChar w:fldCharType="end"/>
      </w:r>
    </w:p>
    <w:p w14:paraId="4DDFFC82" w14:textId="1952650A" w:rsidR="008C20A9" w:rsidRDefault="008C20A9">
      <w:pPr>
        <w:pStyle w:val="33"/>
        <w:tabs>
          <w:tab w:val="right" w:leader="dot" w:pos="9061"/>
        </w:tabs>
        <w:ind w:left="480"/>
        <w:rPr>
          <w:rFonts w:asciiTheme="minorHAnsi" w:eastAsiaTheme="minorEastAsia" w:hAnsiTheme="minorHAnsi" w:cstheme="minorBidi"/>
          <w:noProof/>
          <w:kern w:val="2"/>
          <w:sz w:val="21"/>
          <w:szCs w:val="22"/>
        </w:rPr>
      </w:pPr>
      <w:r w:rsidRPr="00315633">
        <w:rPr>
          <w:rFonts w:eastAsia="黑体"/>
          <w:noProof/>
        </w:rPr>
        <w:t xml:space="preserve">2.2.1 </w:t>
      </w:r>
      <w:r w:rsidRPr="00A45ADB">
        <w:rPr>
          <w:rFonts w:ascii="宋体" w:hAnsi="宋体"/>
          <w:noProof/>
        </w:rPr>
        <w:t>外文字母的正、斜体用法</w:t>
      </w:r>
      <w:r>
        <w:rPr>
          <w:noProof/>
        </w:rPr>
        <w:tab/>
      </w:r>
      <w:r>
        <w:rPr>
          <w:noProof/>
        </w:rPr>
        <w:fldChar w:fldCharType="begin"/>
      </w:r>
      <w:r>
        <w:rPr>
          <w:noProof/>
        </w:rPr>
        <w:instrText xml:space="preserve"> PAGEREF _Toc89876521 \h </w:instrText>
      </w:r>
      <w:r>
        <w:rPr>
          <w:noProof/>
        </w:rPr>
      </w:r>
      <w:r>
        <w:rPr>
          <w:noProof/>
        </w:rPr>
        <w:fldChar w:fldCharType="separate"/>
      </w:r>
      <w:r>
        <w:rPr>
          <w:noProof/>
        </w:rPr>
        <w:t>10</w:t>
      </w:r>
      <w:r>
        <w:rPr>
          <w:noProof/>
        </w:rPr>
        <w:fldChar w:fldCharType="end"/>
      </w:r>
    </w:p>
    <w:p w14:paraId="24E6E57D" w14:textId="263CE310" w:rsidR="008C20A9" w:rsidRDefault="008C20A9">
      <w:pPr>
        <w:pStyle w:val="33"/>
        <w:tabs>
          <w:tab w:val="right" w:leader="dot" w:pos="9061"/>
        </w:tabs>
        <w:ind w:left="480"/>
        <w:rPr>
          <w:rFonts w:asciiTheme="minorHAnsi" w:eastAsiaTheme="minorEastAsia" w:hAnsiTheme="minorHAnsi" w:cstheme="minorBidi"/>
          <w:noProof/>
          <w:kern w:val="2"/>
          <w:sz w:val="21"/>
          <w:szCs w:val="22"/>
        </w:rPr>
      </w:pPr>
      <w:r w:rsidRPr="00315633">
        <w:rPr>
          <w:rFonts w:eastAsia="黑体"/>
          <w:noProof/>
        </w:rPr>
        <w:t xml:space="preserve">2.2.2 </w:t>
      </w:r>
      <w:r w:rsidRPr="00A45ADB">
        <w:rPr>
          <w:rFonts w:ascii="宋体" w:hAnsi="宋体"/>
          <w:noProof/>
        </w:rPr>
        <w:t>科技术语和缩略词</w:t>
      </w:r>
      <w:r>
        <w:rPr>
          <w:noProof/>
        </w:rPr>
        <w:tab/>
      </w:r>
      <w:r>
        <w:rPr>
          <w:noProof/>
        </w:rPr>
        <w:fldChar w:fldCharType="begin"/>
      </w:r>
      <w:r>
        <w:rPr>
          <w:noProof/>
        </w:rPr>
        <w:instrText xml:space="preserve"> PAGEREF _Toc89876522 \h </w:instrText>
      </w:r>
      <w:r>
        <w:rPr>
          <w:noProof/>
        </w:rPr>
      </w:r>
      <w:r>
        <w:rPr>
          <w:noProof/>
        </w:rPr>
        <w:fldChar w:fldCharType="separate"/>
      </w:r>
      <w:r>
        <w:rPr>
          <w:noProof/>
        </w:rPr>
        <w:t>10</w:t>
      </w:r>
      <w:r>
        <w:rPr>
          <w:noProof/>
        </w:rPr>
        <w:fldChar w:fldCharType="end"/>
      </w:r>
    </w:p>
    <w:p w14:paraId="48FEB338" w14:textId="0594D4E0" w:rsidR="008C20A9" w:rsidRDefault="008C20A9">
      <w:pPr>
        <w:pStyle w:val="23"/>
        <w:tabs>
          <w:tab w:val="right" w:leader="dot" w:pos="9061"/>
        </w:tabs>
        <w:ind w:left="240"/>
        <w:rPr>
          <w:rFonts w:asciiTheme="minorHAnsi" w:eastAsiaTheme="minorEastAsia" w:hAnsiTheme="minorHAnsi" w:cstheme="minorBidi"/>
          <w:noProof/>
          <w:kern w:val="2"/>
          <w:sz w:val="21"/>
          <w:szCs w:val="22"/>
        </w:rPr>
      </w:pPr>
      <w:r w:rsidRPr="00315633">
        <w:rPr>
          <w:noProof/>
        </w:rPr>
        <w:t xml:space="preserve">2.3 </w:t>
      </w:r>
      <w:r w:rsidRPr="00315633">
        <w:rPr>
          <w:noProof/>
        </w:rPr>
        <w:t>本章小结</w:t>
      </w:r>
      <w:r>
        <w:rPr>
          <w:noProof/>
        </w:rPr>
        <w:tab/>
      </w:r>
      <w:r>
        <w:rPr>
          <w:noProof/>
        </w:rPr>
        <w:fldChar w:fldCharType="begin"/>
      </w:r>
      <w:r>
        <w:rPr>
          <w:noProof/>
        </w:rPr>
        <w:instrText xml:space="preserve"> PAGEREF _Toc89876523 \h </w:instrText>
      </w:r>
      <w:r>
        <w:rPr>
          <w:noProof/>
        </w:rPr>
      </w:r>
      <w:r>
        <w:rPr>
          <w:noProof/>
        </w:rPr>
        <w:fldChar w:fldCharType="separate"/>
      </w:r>
      <w:r>
        <w:rPr>
          <w:noProof/>
        </w:rPr>
        <w:t>10</w:t>
      </w:r>
      <w:r>
        <w:rPr>
          <w:noProof/>
        </w:rPr>
        <w:fldChar w:fldCharType="end"/>
      </w:r>
    </w:p>
    <w:p w14:paraId="6E2E37C5" w14:textId="1A1E9872" w:rsidR="008C20A9" w:rsidRDefault="008C20A9">
      <w:pPr>
        <w:pStyle w:val="11"/>
        <w:tabs>
          <w:tab w:val="right" w:leader="dot" w:pos="9061"/>
        </w:tabs>
        <w:rPr>
          <w:rFonts w:asciiTheme="minorHAnsi" w:eastAsiaTheme="minorEastAsia" w:hAnsiTheme="minorHAnsi" w:cstheme="minorBidi"/>
          <w:noProof/>
          <w:kern w:val="2"/>
          <w:sz w:val="21"/>
          <w:szCs w:val="22"/>
        </w:rPr>
      </w:pPr>
      <w:r>
        <w:rPr>
          <w:noProof/>
        </w:rPr>
        <w:t>第</w:t>
      </w:r>
      <w:r w:rsidRPr="00315633">
        <w:rPr>
          <w:noProof/>
        </w:rPr>
        <w:t>3</w:t>
      </w:r>
      <w:r>
        <w:rPr>
          <w:noProof/>
        </w:rPr>
        <w:t>章</w:t>
      </w:r>
      <w:r>
        <w:rPr>
          <w:noProof/>
        </w:rPr>
        <w:t xml:space="preserve">  xxx</w:t>
      </w:r>
      <w:r>
        <w:rPr>
          <w:noProof/>
        </w:rPr>
        <w:t>的仿真（实验）分析</w:t>
      </w:r>
      <w:r>
        <w:rPr>
          <w:noProof/>
        </w:rPr>
        <w:tab/>
      </w:r>
      <w:r>
        <w:rPr>
          <w:noProof/>
        </w:rPr>
        <w:fldChar w:fldCharType="begin"/>
      </w:r>
      <w:r>
        <w:rPr>
          <w:noProof/>
        </w:rPr>
        <w:instrText xml:space="preserve"> PAGEREF _Toc89876524 \h </w:instrText>
      </w:r>
      <w:r>
        <w:rPr>
          <w:noProof/>
        </w:rPr>
      </w:r>
      <w:r>
        <w:rPr>
          <w:noProof/>
        </w:rPr>
        <w:fldChar w:fldCharType="separate"/>
      </w:r>
      <w:r>
        <w:rPr>
          <w:noProof/>
        </w:rPr>
        <w:t>11</w:t>
      </w:r>
      <w:r>
        <w:rPr>
          <w:noProof/>
        </w:rPr>
        <w:fldChar w:fldCharType="end"/>
      </w:r>
    </w:p>
    <w:p w14:paraId="7E1E64E4" w14:textId="0AECBEE3" w:rsidR="008C20A9" w:rsidRDefault="008C20A9">
      <w:pPr>
        <w:pStyle w:val="23"/>
        <w:tabs>
          <w:tab w:val="right" w:leader="dot" w:pos="9061"/>
        </w:tabs>
        <w:ind w:left="240"/>
        <w:rPr>
          <w:rFonts w:asciiTheme="minorHAnsi" w:eastAsiaTheme="minorEastAsia" w:hAnsiTheme="minorHAnsi" w:cstheme="minorBidi"/>
          <w:noProof/>
          <w:kern w:val="2"/>
          <w:sz w:val="21"/>
          <w:szCs w:val="22"/>
        </w:rPr>
      </w:pPr>
      <w:r w:rsidRPr="00315633">
        <w:rPr>
          <w:noProof/>
        </w:rPr>
        <w:t>3.1 xxx</w:t>
      </w:r>
      <w:r w:rsidRPr="00315633">
        <w:rPr>
          <w:noProof/>
        </w:rPr>
        <w:t>问题</w:t>
      </w:r>
      <w:r>
        <w:rPr>
          <w:noProof/>
        </w:rPr>
        <w:tab/>
      </w:r>
      <w:r>
        <w:rPr>
          <w:noProof/>
        </w:rPr>
        <w:fldChar w:fldCharType="begin"/>
      </w:r>
      <w:r>
        <w:rPr>
          <w:noProof/>
        </w:rPr>
        <w:instrText xml:space="preserve"> PAGEREF _Toc89876525 \h </w:instrText>
      </w:r>
      <w:r>
        <w:rPr>
          <w:noProof/>
        </w:rPr>
      </w:r>
      <w:r>
        <w:rPr>
          <w:noProof/>
        </w:rPr>
        <w:fldChar w:fldCharType="separate"/>
      </w:r>
      <w:r>
        <w:rPr>
          <w:noProof/>
        </w:rPr>
        <w:t>11</w:t>
      </w:r>
      <w:r>
        <w:rPr>
          <w:noProof/>
        </w:rPr>
        <w:fldChar w:fldCharType="end"/>
      </w:r>
    </w:p>
    <w:p w14:paraId="6F11876B" w14:textId="0195C5FA" w:rsidR="008C20A9" w:rsidRDefault="008C20A9">
      <w:pPr>
        <w:pStyle w:val="33"/>
        <w:tabs>
          <w:tab w:val="right" w:leader="dot" w:pos="9061"/>
        </w:tabs>
        <w:ind w:left="480"/>
        <w:rPr>
          <w:rFonts w:asciiTheme="minorHAnsi" w:eastAsiaTheme="minorEastAsia" w:hAnsiTheme="minorHAnsi" w:cstheme="minorBidi"/>
          <w:noProof/>
          <w:kern w:val="2"/>
          <w:sz w:val="21"/>
          <w:szCs w:val="22"/>
        </w:rPr>
      </w:pPr>
      <w:r w:rsidRPr="00315633">
        <w:rPr>
          <w:noProof/>
        </w:rPr>
        <w:t xml:space="preserve">3.1.1 </w:t>
      </w:r>
      <w:r w:rsidRPr="00A45ADB">
        <w:rPr>
          <w:rFonts w:ascii="宋体" w:hAnsi="宋体"/>
          <w:noProof/>
        </w:rPr>
        <w:t>xxx方程的特点</w:t>
      </w:r>
      <w:r>
        <w:rPr>
          <w:noProof/>
        </w:rPr>
        <w:tab/>
      </w:r>
      <w:r>
        <w:rPr>
          <w:noProof/>
        </w:rPr>
        <w:fldChar w:fldCharType="begin"/>
      </w:r>
      <w:r>
        <w:rPr>
          <w:noProof/>
        </w:rPr>
        <w:instrText xml:space="preserve"> PAGEREF _Toc89876526 \h </w:instrText>
      </w:r>
      <w:r>
        <w:rPr>
          <w:noProof/>
        </w:rPr>
      </w:r>
      <w:r>
        <w:rPr>
          <w:noProof/>
        </w:rPr>
        <w:fldChar w:fldCharType="separate"/>
      </w:r>
      <w:r>
        <w:rPr>
          <w:noProof/>
        </w:rPr>
        <w:t>11</w:t>
      </w:r>
      <w:r>
        <w:rPr>
          <w:noProof/>
        </w:rPr>
        <w:fldChar w:fldCharType="end"/>
      </w:r>
    </w:p>
    <w:p w14:paraId="0E85192C" w14:textId="055C7759" w:rsidR="008C20A9" w:rsidRDefault="008C20A9">
      <w:pPr>
        <w:pStyle w:val="23"/>
        <w:tabs>
          <w:tab w:val="right" w:leader="dot" w:pos="9061"/>
        </w:tabs>
        <w:ind w:left="240"/>
        <w:rPr>
          <w:rFonts w:asciiTheme="minorHAnsi" w:eastAsiaTheme="minorEastAsia" w:hAnsiTheme="minorHAnsi" w:cstheme="minorBidi"/>
          <w:noProof/>
          <w:kern w:val="2"/>
          <w:sz w:val="21"/>
          <w:szCs w:val="22"/>
        </w:rPr>
      </w:pPr>
      <w:r w:rsidRPr="00315633">
        <w:rPr>
          <w:noProof/>
        </w:rPr>
        <w:t>3.2 xxx</w:t>
      </w:r>
      <w:r w:rsidRPr="00315633">
        <w:rPr>
          <w:noProof/>
        </w:rPr>
        <w:t>方法</w:t>
      </w:r>
      <w:r>
        <w:rPr>
          <w:noProof/>
        </w:rPr>
        <w:tab/>
      </w:r>
      <w:r>
        <w:rPr>
          <w:noProof/>
        </w:rPr>
        <w:fldChar w:fldCharType="begin"/>
      </w:r>
      <w:r>
        <w:rPr>
          <w:noProof/>
        </w:rPr>
        <w:instrText xml:space="preserve"> PAGEREF _Toc89876527 \h </w:instrText>
      </w:r>
      <w:r>
        <w:rPr>
          <w:noProof/>
        </w:rPr>
      </w:r>
      <w:r>
        <w:rPr>
          <w:noProof/>
        </w:rPr>
        <w:fldChar w:fldCharType="separate"/>
      </w:r>
      <w:r>
        <w:rPr>
          <w:noProof/>
        </w:rPr>
        <w:t>11</w:t>
      </w:r>
      <w:r>
        <w:rPr>
          <w:noProof/>
        </w:rPr>
        <w:fldChar w:fldCharType="end"/>
      </w:r>
    </w:p>
    <w:p w14:paraId="232365DB" w14:textId="70BFC4B1" w:rsidR="008C20A9" w:rsidRDefault="008C20A9">
      <w:pPr>
        <w:pStyle w:val="23"/>
        <w:tabs>
          <w:tab w:val="right" w:leader="dot" w:pos="9061"/>
        </w:tabs>
        <w:ind w:left="240"/>
        <w:rPr>
          <w:rFonts w:asciiTheme="minorHAnsi" w:eastAsiaTheme="minorEastAsia" w:hAnsiTheme="minorHAnsi" w:cstheme="minorBidi"/>
          <w:noProof/>
          <w:kern w:val="2"/>
          <w:sz w:val="21"/>
          <w:szCs w:val="22"/>
        </w:rPr>
      </w:pPr>
      <w:r w:rsidRPr="00315633">
        <w:rPr>
          <w:noProof/>
        </w:rPr>
        <w:t xml:space="preserve">3.3 </w:t>
      </w:r>
      <w:r w:rsidRPr="00315633">
        <w:rPr>
          <w:noProof/>
        </w:rPr>
        <w:t>本章小结</w:t>
      </w:r>
      <w:r>
        <w:rPr>
          <w:noProof/>
        </w:rPr>
        <w:tab/>
      </w:r>
      <w:r>
        <w:rPr>
          <w:noProof/>
        </w:rPr>
        <w:fldChar w:fldCharType="begin"/>
      </w:r>
      <w:r>
        <w:rPr>
          <w:noProof/>
        </w:rPr>
        <w:instrText xml:space="preserve"> PAGEREF _Toc89876528 \h </w:instrText>
      </w:r>
      <w:r>
        <w:rPr>
          <w:noProof/>
        </w:rPr>
      </w:r>
      <w:r>
        <w:rPr>
          <w:noProof/>
        </w:rPr>
        <w:fldChar w:fldCharType="separate"/>
      </w:r>
      <w:r>
        <w:rPr>
          <w:noProof/>
        </w:rPr>
        <w:t>11</w:t>
      </w:r>
      <w:r>
        <w:rPr>
          <w:noProof/>
        </w:rPr>
        <w:fldChar w:fldCharType="end"/>
      </w:r>
    </w:p>
    <w:p w14:paraId="2007573B" w14:textId="23929B74" w:rsidR="008C20A9" w:rsidRDefault="008C20A9">
      <w:pPr>
        <w:pStyle w:val="11"/>
        <w:tabs>
          <w:tab w:val="right" w:leader="dot" w:pos="9061"/>
        </w:tabs>
        <w:rPr>
          <w:rFonts w:asciiTheme="minorHAnsi" w:eastAsiaTheme="minorEastAsia" w:hAnsiTheme="minorHAnsi" w:cstheme="minorBidi"/>
          <w:noProof/>
          <w:kern w:val="2"/>
          <w:sz w:val="21"/>
          <w:szCs w:val="22"/>
        </w:rPr>
      </w:pPr>
      <w:r>
        <w:rPr>
          <w:noProof/>
        </w:rPr>
        <w:t>第</w:t>
      </w:r>
      <w:r w:rsidRPr="00315633">
        <w:rPr>
          <w:noProof/>
        </w:rPr>
        <w:t>4</w:t>
      </w:r>
      <w:r>
        <w:rPr>
          <w:noProof/>
        </w:rPr>
        <w:t>章</w:t>
      </w:r>
      <w:r>
        <w:rPr>
          <w:noProof/>
        </w:rPr>
        <w:t xml:space="preserve">  xxx</w:t>
      </w:r>
      <w:r>
        <w:rPr>
          <w:noProof/>
        </w:rPr>
        <w:t>的制作与测试</w:t>
      </w:r>
      <w:r>
        <w:rPr>
          <w:noProof/>
        </w:rPr>
        <w:tab/>
      </w:r>
      <w:r>
        <w:rPr>
          <w:noProof/>
        </w:rPr>
        <w:fldChar w:fldCharType="begin"/>
      </w:r>
      <w:r>
        <w:rPr>
          <w:noProof/>
        </w:rPr>
        <w:instrText xml:space="preserve"> PAGEREF _Toc89876529 \h </w:instrText>
      </w:r>
      <w:r>
        <w:rPr>
          <w:noProof/>
        </w:rPr>
      </w:r>
      <w:r>
        <w:rPr>
          <w:noProof/>
        </w:rPr>
        <w:fldChar w:fldCharType="separate"/>
      </w:r>
      <w:r>
        <w:rPr>
          <w:noProof/>
        </w:rPr>
        <w:t>12</w:t>
      </w:r>
      <w:r>
        <w:rPr>
          <w:noProof/>
        </w:rPr>
        <w:fldChar w:fldCharType="end"/>
      </w:r>
    </w:p>
    <w:p w14:paraId="54AA2FA6" w14:textId="2605CA1A" w:rsidR="008C20A9" w:rsidRDefault="008C20A9">
      <w:pPr>
        <w:pStyle w:val="23"/>
        <w:tabs>
          <w:tab w:val="right" w:leader="dot" w:pos="9061"/>
        </w:tabs>
        <w:ind w:left="240"/>
        <w:rPr>
          <w:rFonts w:asciiTheme="minorHAnsi" w:eastAsiaTheme="minorEastAsia" w:hAnsiTheme="minorHAnsi" w:cstheme="minorBidi"/>
          <w:noProof/>
          <w:kern w:val="2"/>
          <w:sz w:val="21"/>
          <w:szCs w:val="22"/>
        </w:rPr>
      </w:pPr>
      <w:r w:rsidRPr="00315633">
        <w:rPr>
          <w:noProof/>
        </w:rPr>
        <w:t xml:space="preserve">4.1 </w:t>
      </w:r>
      <w:r>
        <w:rPr>
          <w:noProof/>
        </w:rPr>
        <w:t>基于</w:t>
      </w:r>
      <w:r>
        <w:rPr>
          <w:noProof/>
        </w:rPr>
        <w:t>xxx</w:t>
      </w:r>
      <w:r>
        <w:rPr>
          <w:noProof/>
        </w:rPr>
        <w:t>的</w:t>
      </w:r>
      <w:r>
        <w:rPr>
          <w:noProof/>
        </w:rPr>
        <w:t>yyy</w:t>
      </w:r>
      <w:r>
        <w:rPr>
          <w:noProof/>
        </w:rPr>
        <w:t>制作</w:t>
      </w:r>
      <w:r>
        <w:rPr>
          <w:noProof/>
        </w:rPr>
        <w:tab/>
      </w:r>
      <w:r>
        <w:rPr>
          <w:noProof/>
        </w:rPr>
        <w:fldChar w:fldCharType="begin"/>
      </w:r>
      <w:r>
        <w:rPr>
          <w:noProof/>
        </w:rPr>
        <w:instrText xml:space="preserve"> PAGEREF _Toc89876530 \h </w:instrText>
      </w:r>
      <w:r>
        <w:rPr>
          <w:noProof/>
        </w:rPr>
      </w:r>
      <w:r>
        <w:rPr>
          <w:noProof/>
        </w:rPr>
        <w:fldChar w:fldCharType="separate"/>
      </w:r>
      <w:r>
        <w:rPr>
          <w:noProof/>
        </w:rPr>
        <w:t>12</w:t>
      </w:r>
      <w:r>
        <w:rPr>
          <w:noProof/>
        </w:rPr>
        <w:fldChar w:fldCharType="end"/>
      </w:r>
    </w:p>
    <w:p w14:paraId="1FF2DC82" w14:textId="71824AEB" w:rsidR="008C20A9" w:rsidRDefault="008C20A9">
      <w:pPr>
        <w:pStyle w:val="11"/>
        <w:tabs>
          <w:tab w:val="right" w:leader="dot" w:pos="9061"/>
        </w:tabs>
        <w:rPr>
          <w:rFonts w:asciiTheme="minorHAnsi" w:eastAsiaTheme="minorEastAsia" w:hAnsiTheme="minorHAnsi" w:cstheme="minorBidi"/>
          <w:noProof/>
          <w:kern w:val="2"/>
          <w:sz w:val="21"/>
          <w:szCs w:val="22"/>
        </w:rPr>
      </w:pPr>
      <w:r w:rsidRPr="00315633">
        <w:rPr>
          <w:rFonts w:ascii="黑体" w:hAnsi="黑体"/>
          <w:noProof/>
        </w:rPr>
        <w:t>结  论</w:t>
      </w:r>
      <w:r>
        <w:rPr>
          <w:noProof/>
        </w:rPr>
        <w:tab/>
      </w:r>
      <w:r>
        <w:rPr>
          <w:noProof/>
        </w:rPr>
        <w:fldChar w:fldCharType="begin"/>
      </w:r>
      <w:r>
        <w:rPr>
          <w:noProof/>
        </w:rPr>
        <w:instrText xml:space="preserve"> PAGEREF _Toc89876531 \h </w:instrText>
      </w:r>
      <w:r>
        <w:rPr>
          <w:noProof/>
        </w:rPr>
      </w:r>
      <w:r>
        <w:rPr>
          <w:noProof/>
        </w:rPr>
        <w:fldChar w:fldCharType="separate"/>
      </w:r>
      <w:r>
        <w:rPr>
          <w:noProof/>
        </w:rPr>
        <w:t>13</w:t>
      </w:r>
      <w:r>
        <w:rPr>
          <w:noProof/>
        </w:rPr>
        <w:fldChar w:fldCharType="end"/>
      </w:r>
    </w:p>
    <w:p w14:paraId="43021B9A" w14:textId="5C8A44C5" w:rsidR="008C20A9" w:rsidRDefault="008C20A9">
      <w:pPr>
        <w:pStyle w:val="11"/>
        <w:tabs>
          <w:tab w:val="right" w:leader="dot" w:pos="9061"/>
        </w:tabs>
        <w:rPr>
          <w:rFonts w:asciiTheme="minorHAnsi" w:eastAsiaTheme="minorEastAsia" w:hAnsiTheme="minorHAnsi" w:cstheme="minorBidi"/>
          <w:noProof/>
          <w:kern w:val="2"/>
          <w:sz w:val="21"/>
          <w:szCs w:val="22"/>
        </w:rPr>
      </w:pPr>
      <w:r w:rsidRPr="00315633">
        <w:rPr>
          <w:rFonts w:ascii="黑体" w:hAnsi="黑体"/>
          <w:noProof/>
        </w:rPr>
        <w:t>参考文献</w:t>
      </w:r>
      <w:r>
        <w:rPr>
          <w:noProof/>
        </w:rPr>
        <w:tab/>
      </w:r>
      <w:r>
        <w:rPr>
          <w:noProof/>
        </w:rPr>
        <w:fldChar w:fldCharType="begin"/>
      </w:r>
      <w:r>
        <w:rPr>
          <w:noProof/>
        </w:rPr>
        <w:instrText xml:space="preserve"> PAGEREF _Toc89876532 \h </w:instrText>
      </w:r>
      <w:r>
        <w:rPr>
          <w:noProof/>
        </w:rPr>
      </w:r>
      <w:r>
        <w:rPr>
          <w:noProof/>
        </w:rPr>
        <w:fldChar w:fldCharType="separate"/>
      </w:r>
      <w:r>
        <w:rPr>
          <w:noProof/>
        </w:rPr>
        <w:t>14</w:t>
      </w:r>
      <w:r>
        <w:rPr>
          <w:noProof/>
        </w:rPr>
        <w:fldChar w:fldCharType="end"/>
      </w:r>
    </w:p>
    <w:p w14:paraId="42E9BB83" w14:textId="1238CBA4" w:rsidR="008C20A9" w:rsidRDefault="008C20A9">
      <w:pPr>
        <w:pStyle w:val="11"/>
        <w:tabs>
          <w:tab w:val="right" w:leader="dot" w:pos="9061"/>
        </w:tabs>
        <w:rPr>
          <w:rFonts w:asciiTheme="minorHAnsi" w:eastAsiaTheme="minorEastAsia" w:hAnsiTheme="minorHAnsi" w:cstheme="minorBidi"/>
          <w:noProof/>
          <w:kern w:val="2"/>
          <w:sz w:val="21"/>
          <w:szCs w:val="22"/>
        </w:rPr>
      </w:pPr>
      <w:r w:rsidRPr="00315633">
        <w:rPr>
          <w:rFonts w:ascii="黑体" w:hAnsi="黑体"/>
          <w:noProof/>
        </w:rPr>
        <w:t>攻读硕士学位期间发表的论文和取得的科研成果</w:t>
      </w:r>
      <w:r>
        <w:rPr>
          <w:noProof/>
        </w:rPr>
        <w:tab/>
      </w:r>
      <w:r>
        <w:rPr>
          <w:noProof/>
        </w:rPr>
        <w:fldChar w:fldCharType="begin"/>
      </w:r>
      <w:r>
        <w:rPr>
          <w:noProof/>
        </w:rPr>
        <w:instrText xml:space="preserve"> PAGEREF _Toc89876533 \h </w:instrText>
      </w:r>
      <w:r>
        <w:rPr>
          <w:noProof/>
        </w:rPr>
      </w:r>
      <w:r>
        <w:rPr>
          <w:noProof/>
        </w:rPr>
        <w:fldChar w:fldCharType="separate"/>
      </w:r>
      <w:r>
        <w:rPr>
          <w:noProof/>
        </w:rPr>
        <w:t>22</w:t>
      </w:r>
      <w:r>
        <w:rPr>
          <w:noProof/>
        </w:rPr>
        <w:fldChar w:fldCharType="end"/>
      </w:r>
    </w:p>
    <w:p w14:paraId="1BCB5EE4" w14:textId="42EC5148" w:rsidR="008C20A9" w:rsidRDefault="008C20A9">
      <w:pPr>
        <w:pStyle w:val="11"/>
        <w:tabs>
          <w:tab w:val="right" w:leader="dot" w:pos="9061"/>
        </w:tabs>
        <w:rPr>
          <w:rFonts w:asciiTheme="minorHAnsi" w:eastAsiaTheme="minorEastAsia" w:hAnsiTheme="minorHAnsi" w:cstheme="minorBidi"/>
          <w:noProof/>
          <w:kern w:val="2"/>
          <w:sz w:val="21"/>
          <w:szCs w:val="22"/>
        </w:rPr>
      </w:pPr>
      <w:r w:rsidRPr="00315633">
        <w:rPr>
          <w:rFonts w:ascii="黑体"/>
          <w:noProof/>
        </w:rPr>
        <w:lastRenderedPageBreak/>
        <w:t>致  谢</w:t>
      </w:r>
      <w:r>
        <w:rPr>
          <w:noProof/>
        </w:rPr>
        <w:tab/>
      </w:r>
      <w:r>
        <w:rPr>
          <w:noProof/>
        </w:rPr>
        <w:fldChar w:fldCharType="begin"/>
      </w:r>
      <w:r>
        <w:rPr>
          <w:noProof/>
        </w:rPr>
        <w:instrText xml:space="preserve"> PAGEREF _Toc89876534 \h </w:instrText>
      </w:r>
      <w:r>
        <w:rPr>
          <w:noProof/>
        </w:rPr>
      </w:r>
      <w:r>
        <w:rPr>
          <w:noProof/>
        </w:rPr>
        <w:fldChar w:fldCharType="separate"/>
      </w:r>
      <w:r>
        <w:rPr>
          <w:noProof/>
        </w:rPr>
        <w:t>23</w:t>
      </w:r>
      <w:r>
        <w:rPr>
          <w:noProof/>
        </w:rPr>
        <w:fldChar w:fldCharType="end"/>
      </w:r>
    </w:p>
    <w:p w14:paraId="34C86C9B" w14:textId="722F628E" w:rsidR="005934D8" w:rsidRPr="007D04E2" w:rsidRDefault="008C20A9" w:rsidP="008C20A9">
      <w:pPr>
        <w:pStyle w:val="1"/>
        <w:tabs>
          <w:tab w:val="left" w:pos="1440"/>
        </w:tabs>
        <w:snapToGrid w:val="0"/>
        <w:spacing w:beforeLines="100" w:before="312" w:afterLines="100" w:after="312" w:line="440" w:lineRule="exact"/>
        <w:ind w:firstLineChars="0" w:firstLine="0"/>
        <w:jc w:val="center"/>
        <w:rPr>
          <w:rFonts w:asciiTheme="minorHAnsi" w:eastAsiaTheme="minorEastAsia" w:hAnsiTheme="minorHAnsi" w:cstheme="minorBidi"/>
          <w:noProof/>
          <w:kern w:val="2"/>
          <w:sz w:val="21"/>
          <w:szCs w:val="22"/>
        </w:rPr>
        <w:sectPr w:rsidR="005934D8" w:rsidRPr="007D04E2" w:rsidSect="00D76CF4">
          <w:pgSz w:w="11906" w:h="16838"/>
          <w:pgMar w:top="1587" w:right="1417" w:bottom="1587" w:left="1418" w:header="1134" w:footer="1134" w:gutter="0"/>
          <w:pgNumType w:fmt="upperRoman" w:start="1"/>
          <w:cols w:space="720"/>
          <w:docGrid w:type="lines" w:linePitch="312"/>
        </w:sectPr>
      </w:pPr>
      <w:r>
        <w:fldChar w:fldCharType="end"/>
      </w:r>
    </w:p>
    <w:p w14:paraId="07FB3F11" w14:textId="01B3B27D" w:rsidR="005934D8" w:rsidRDefault="005934D8" w:rsidP="00663AEB">
      <w:pPr>
        <w:pStyle w:val="aff8"/>
        <w:numPr>
          <w:ilvl w:val="0"/>
          <w:numId w:val="10"/>
        </w:numPr>
        <w:snapToGrid w:val="0"/>
        <w:spacing w:beforeLines="200" w:before="624" w:line="440" w:lineRule="exact"/>
      </w:pPr>
      <w:bookmarkStart w:id="55" w:name="_Toc404711225"/>
      <w:bookmarkStart w:id="56" w:name="_Toc404949581"/>
      <w:bookmarkStart w:id="57" w:name="_Toc405125656"/>
      <w:bookmarkStart w:id="58" w:name="_Toc405140696"/>
      <w:bookmarkStart w:id="59" w:name="_Toc405309085"/>
      <w:bookmarkStart w:id="60" w:name="_Toc413168665"/>
      <w:bookmarkStart w:id="61" w:name="_Toc413178647"/>
      <w:bookmarkStart w:id="62" w:name="_Toc89874690"/>
      <w:bookmarkStart w:id="63" w:name="_Toc89876509"/>
      <w:r>
        <w:rPr>
          <w:rFonts w:hint="eastAsia"/>
        </w:rPr>
        <w:lastRenderedPageBreak/>
        <w:t>绪论</w:t>
      </w:r>
      <w:bookmarkEnd w:id="55"/>
      <w:bookmarkEnd w:id="56"/>
      <w:bookmarkEnd w:id="57"/>
      <w:bookmarkEnd w:id="58"/>
      <w:bookmarkEnd w:id="59"/>
      <w:bookmarkEnd w:id="60"/>
      <w:bookmarkEnd w:id="61"/>
      <w:bookmarkEnd w:id="62"/>
      <w:bookmarkEnd w:id="63"/>
    </w:p>
    <w:p w14:paraId="3152052A" w14:textId="58FE17AE" w:rsidR="00663AEB" w:rsidRPr="00663AEB" w:rsidRDefault="00663AEB" w:rsidP="00663AEB">
      <w:pPr>
        <w:ind w:firstLine="482"/>
      </w:pPr>
      <w:r w:rsidRPr="00663AEB">
        <w:rPr>
          <w:rFonts w:hint="eastAsia"/>
          <w:b/>
        </w:rPr>
        <w:t>绪论</w:t>
      </w:r>
      <w:r>
        <w:rPr>
          <w:rFonts w:hint="eastAsia"/>
        </w:rPr>
        <w:t>是论文之开篇与全文引领，是</w:t>
      </w:r>
      <w:r w:rsidRPr="00663AEB">
        <w:rPr>
          <w:rFonts w:hint="eastAsia"/>
        </w:rPr>
        <w:t>作者提出论文研究主题、阐述论文学术观点、诠释论文学术价值、申明研究目的与研究内容的重要阵地，也是规范的学位论文不可或缺的一个重要内容。</w:t>
      </w:r>
    </w:p>
    <w:p w14:paraId="5B5C719D" w14:textId="1AA053CC" w:rsidR="00663AEB" w:rsidRDefault="008308B2" w:rsidP="00663AEB">
      <w:pPr>
        <w:ind w:firstLine="480"/>
      </w:pPr>
      <w:r>
        <w:rPr>
          <w:rFonts w:hint="eastAsia"/>
        </w:rPr>
        <w:t>绪论的内容要素，</w:t>
      </w:r>
      <w:r w:rsidR="00663AEB" w:rsidRPr="00663AEB">
        <w:rPr>
          <w:rFonts w:hint="eastAsia"/>
        </w:rPr>
        <w:t>主要包括：选题背景与研究意</w:t>
      </w:r>
      <w:r>
        <w:rPr>
          <w:rFonts w:hint="eastAsia"/>
        </w:rPr>
        <w:t>义、国内外研究现状分析、研究内容、研究方案、论文结构、创新点等。各要素可分设对应的小节展开阐述</w:t>
      </w:r>
      <w:r w:rsidR="00663AEB" w:rsidRPr="00663AEB">
        <w:rPr>
          <w:rFonts w:hint="eastAsia"/>
        </w:rPr>
        <w:t>。对于硕士论文，</w:t>
      </w:r>
      <w:r>
        <w:rPr>
          <w:rFonts w:hint="eastAsia"/>
        </w:rPr>
        <w:t>各要素可根据论文的研究工作与其成果的实际情况，自行取舍。</w:t>
      </w:r>
      <w:r w:rsidR="00663AEB" w:rsidRPr="00663AEB">
        <w:rPr>
          <w:rFonts w:hint="eastAsia"/>
        </w:rPr>
        <w:t>如无创造性成果但有一定程度的若干新意，可以陈述论文研究中的若干新意之处</w:t>
      </w:r>
      <w:r>
        <w:rPr>
          <w:rFonts w:hint="eastAsia"/>
        </w:rPr>
        <w:t>。</w:t>
      </w:r>
    </w:p>
    <w:p w14:paraId="4CAF30F6" w14:textId="060AF332" w:rsidR="005934D8" w:rsidRPr="00106DD1" w:rsidRDefault="005934D8" w:rsidP="00106DD1">
      <w:pPr>
        <w:pStyle w:val="2"/>
        <w:snapToGrid w:val="0"/>
        <w:spacing w:beforeLines="50" w:before="156" w:afterLines="50" w:after="156" w:line="440" w:lineRule="exact"/>
        <w:ind w:firstLineChars="0" w:firstLine="0"/>
        <w:textAlignment w:val="auto"/>
        <w:rPr>
          <w:rFonts w:ascii="Times New Roman" w:hAnsi="Times New Roman"/>
          <w:b w:val="0"/>
          <w:sz w:val="30"/>
          <w:szCs w:val="30"/>
        </w:rPr>
      </w:pPr>
      <w:bookmarkStart w:id="64" w:name="_Toc17488"/>
      <w:bookmarkStart w:id="65" w:name="_Toc354152445"/>
      <w:bookmarkStart w:id="66" w:name="_Toc354152710"/>
      <w:bookmarkStart w:id="67" w:name="_Toc404711226"/>
      <w:bookmarkStart w:id="68" w:name="_Toc404949582"/>
      <w:bookmarkStart w:id="69" w:name="_Toc405125657"/>
      <w:bookmarkStart w:id="70" w:name="_Toc405140697"/>
      <w:bookmarkStart w:id="71" w:name="_Toc405309086"/>
      <w:bookmarkStart w:id="72" w:name="_Toc413168666"/>
      <w:bookmarkStart w:id="73" w:name="_Toc413178648"/>
      <w:bookmarkStart w:id="74" w:name="_Toc89874691"/>
      <w:bookmarkStart w:id="75" w:name="_Toc89876510"/>
      <w:r w:rsidRPr="00106DD1">
        <w:rPr>
          <w:rFonts w:ascii="Times New Roman" w:hAnsi="Times New Roman"/>
          <w:b w:val="0"/>
          <w:sz w:val="30"/>
          <w:szCs w:val="30"/>
        </w:rPr>
        <w:t xml:space="preserve">1.1 </w:t>
      </w:r>
      <w:bookmarkEnd w:id="64"/>
      <w:bookmarkEnd w:id="65"/>
      <w:bookmarkEnd w:id="66"/>
      <w:bookmarkEnd w:id="67"/>
      <w:bookmarkEnd w:id="68"/>
      <w:bookmarkEnd w:id="69"/>
      <w:bookmarkEnd w:id="70"/>
      <w:bookmarkEnd w:id="71"/>
      <w:bookmarkEnd w:id="72"/>
      <w:bookmarkEnd w:id="73"/>
      <w:r w:rsidRPr="00106DD1">
        <w:rPr>
          <w:rFonts w:ascii="Times New Roman" w:hAnsi="Times New Roman" w:hint="eastAsia"/>
          <w:b w:val="0"/>
          <w:sz w:val="30"/>
          <w:szCs w:val="30"/>
        </w:rPr>
        <w:t>研究背景和意义</w:t>
      </w:r>
      <w:bookmarkEnd w:id="74"/>
      <w:bookmarkEnd w:id="75"/>
    </w:p>
    <w:p w14:paraId="0F4C3A5F" w14:textId="77777777" w:rsidR="00B962C9" w:rsidRDefault="008308B2" w:rsidP="008308B2">
      <w:pPr>
        <w:ind w:firstLine="482"/>
        <w:rPr>
          <w:rFonts w:ascii="宋体"/>
        </w:rPr>
      </w:pPr>
      <w:r w:rsidRPr="008308B2">
        <w:rPr>
          <w:rFonts w:ascii="宋体" w:hint="eastAsia"/>
          <w:b/>
        </w:rPr>
        <w:t>课题研究背景</w:t>
      </w:r>
      <w:r>
        <w:rPr>
          <w:rFonts w:ascii="宋体" w:hint="eastAsia"/>
        </w:rPr>
        <w:t>，需要简洁</w:t>
      </w:r>
      <w:r w:rsidRPr="00DD0D94">
        <w:rPr>
          <w:rFonts w:ascii="宋体" w:hint="eastAsia"/>
        </w:rPr>
        <w:t>地描述学术问题的产生背景或问题的发生场景（自然界的、社会的、工程界中的某一现象及其过程，或者存在的事实问题及其场景），继而在所在学科领域内采用专业底层语言重点分析阐述该问题产生的科学或技术原因以及影响因素，据此凝练并明确提出论文的研究问题（学术问题或需要解决的实际问题），并指出探讨该问题的研究目的和解决该问题的总体目标以及实现目标的可行性；对于工程性很强的研究问题，在指出</w:t>
      </w:r>
      <w:r w:rsidR="00B962C9">
        <w:rPr>
          <w:rFonts w:ascii="宋体" w:hint="eastAsia"/>
        </w:rPr>
        <w:t>研究目的的同时，还应指出具体的总体技术指标及其实现目标的可行性。</w:t>
      </w:r>
    </w:p>
    <w:p w14:paraId="086A30C9" w14:textId="6F2B566C" w:rsidR="008308B2" w:rsidRPr="00DD0D94" w:rsidRDefault="00B962C9" w:rsidP="008308B2">
      <w:pPr>
        <w:ind w:firstLine="480"/>
        <w:rPr>
          <w:rFonts w:ascii="宋体"/>
        </w:rPr>
      </w:pPr>
      <w:r>
        <w:rPr>
          <w:rFonts w:ascii="宋体" w:hint="eastAsia"/>
        </w:rPr>
        <w:t>研究背景的撰写切忌长篇大论</w:t>
      </w:r>
      <w:r w:rsidR="008308B2" w:rsidRPr="00DD0D94">
        <w:rPr>
          <w:rFonts w:ascii="宋体" w:hint="eastAsia"/>
        </w:rPr>
        <w:t>（超出所在学科领域以外的背景信息），而对研究问题</w:t>
      </w:r>
      <w:r>
        <w:rPr>
          <w:rFonts w:ascii="宋体" w:hint="eastAsia"/>
        </w:rPr>
        <w:t>本身及研究目的（与目标）</w:t>
      </w:r>
      <w:r w:rsidR="008308B2" w:rsidRPr="00DD0D94">
        <w:rPr>
          <w:rFonts w:ascii="宋体" w:hint="eastAsia"/>
        </w:rPr>
        <w:t>蜻蜓点水式地浅薄概述。对于研究意义部分的撰写，要求在描述背景和提出研究问题的基础上，采用底层学术语言透彻解析在研究该问题的过程中将要涉及到的所在学科领域的相关理论与方法和相关技术手段与专门知识及其应用的学术价值，进一步分析期望解决了该问题后应该或者可能获得的研究成果（研究目标）及其对推动科学技术或社会文明具有的具体的应用价值（或潜在应用价值）；对研究意义的诠释，写作上务必做到分析透彻、内涵深刻、意义彰显，切忌不予说理性分析而盲目妄自地直接提出主观口号性的研究意义。通过科学分析提出研究问题、明确研究目的与研究目标、诠释存在的研究价值，以此组成论文的研究论点，并能够充分表明论文研究的必要性、重要性以及具有的研究价值，也彰</w:t>
      </w:r>
      <w:proofErr w:type="gramStart"/>
      <w:r w:rsidR="008308B2" w:rsidRPr="00DD0D94">
        <w:rPr>
          <w:rFonts w:ascii="宋体" w:hint="eastAsia"/>
        </w:rPr>
        <w:t>显作者</w:t>
      </w:r>
      <w:proofErr w:type="gramEnd"/>
      <w:r w:rsidR="008308B2" w:rsidRPr="00DD0D94">
        <w:rPr>
          <w:rFonts w:ascii="宋体" w:hint="eastAsia"/>
        </w:rPr>
        <w:t>学识水平以及论文撰写的专业性、科学性和逻辑性。</w:t>
      </w:r>
    </w:p>
    <w:p w14:paraId="46A40ACA" w14:textId="067A1D85" w:rsidR="005934D8" w:rsidRPr="00106DD1" w:rsidRDefault="005934D8" w:rsidP="00106DD1">
      <w:pPr>
        <w:pStyle w:val="2"/>
        <w:snapToGrid w:val="0"/>
        <w:spacing w:beforeLines="50" w:before="156" w:afterLines="50" w:after="156" w:line="440" w:lineRule="exact"/>
        <w:ind w:firstLineChars="0" w:firstLine="0"/>
        <w:textAlignment w:val="auto"/>
        <w:rPr>
          <w:rFonts w:ascii="Times New Roman" w:hAnsi="Times New Roman"/>
          <w:b w:val="0"/>
          <w:sz w:val="30"/>
          <w:szCs w:val="30"/>
        </w:rPr>
      </w:pPr>
      <w:bookmarkStart w:id="76" w:name="_Toc404711227"/>
      <w:bookmarkStart w:id="77" w:name="_Toc404949583"/>
      <w:bookmarkStart w:id="78" w:name="_Toc405125658"/>
      <w:bookmarkStart w:id="79" w:name="_Toc405140698"/>
      <w:bookmarkStart w:id="80" w:name="_Toc405309087"/>
      <w:bookmarkStart w:id="81" w:name="_Toc413168667"/>
      <w:bookmarkStart w:id="82" w:name="_Toc413178649"/>
      <w:bookmarkStart w:id="83" w:name="_Toc89874692"/>
      <w:bookmarkStart w:id="84" w:name="_Toc89876511"/>
      <w:r w:rsidRPr="00106DD1">
        <w:rPr>
          <w:rFonts w:ascii="Times New Roman" w:hAnsi="Times New Roman"/>
          <w:b w:val="0"/>
          <w:sz w:val="30"/>
          <w:szCs w:val="30"/>
        </w:rPr>
        <w:lastRenderedPageBreak/>
        <w:t>1.2</w:t>
      </w:r>
      <w:bookmarkEnd w:id="76"/>
      <w:bookmarkEnd w:id="77"/>
      <w:bookmarkEnd w:id="78"/>
      <w:bookmarkEnd w:id="79"/>
      <w:bookmarkEnd w:id="80"/>
      <w:bookmarkEnd w:id="81"/>
      <w:bookmarkEnd w:id="82"/>
      <w:r w:rsidR="008247D0" w:rsidRPr="00106DD1">
        <w:rPr>
          <w:rFonts w:ascii="Times New Roman" w:hAnsi="Times New Roman"/>
          <w:b w:val="0"/>
          <w:sz w:val="30"/>
          <w:szCs w:val="30"/>
        </w:rPr>
        <w:t xml:space="preserve"> </w:t>
      </w:r>
      <w:r w:rsidRPr="00106DD1">
        <w:rPr>
          <w:rFonts w:ascii="Times New Roman" w:hAnsi="Times New Roman" w:hint="eastAsia"/>
          <w:b w:val="0"/>
          <w:sz w:val="30"/>
          <w:szCs w:val="30"/>
        </w:rPr>
        <w:t>国内外</w:t>
      </w:r>
      <w:r w:rsidRPr="00106DD1">
        <w:rPr>
          <w:rFonts w:ascii="Times New Roman" w:hAnsi="Times New Roman"/>
          <w:b w:val="0"/>
          <w:sz w:val="30"/>
          <w:szCs w:val="30"/>
        </w:rPr>
        <w:t>研究</w:t>
      </w:r>
      <w:r w:rsidRPr="00106DD1">
        <w:rPr>
          <w:rFonts w:ascii="Times New Roman" w:hAnsi="Times New Roman" w:hint="eastAsia"/>
          <w:b w:val="0"/>
          <w:sz w:val="30"/>
          <w:szCs w:val="30"/>
        </w:rPr>
        <w:t>现状</w:t>
      </w:r>
      <w:bookmarkEnd w:id="83"/>
      <w:bookmarkEnd w:id="84"/>
    </w:p>
    <w:p w14:paraId="69C304F2" w14:textId="77777777" w:rsidR="00275EDC" w:rsidRDefault="00B962C9" w:rsidP="003E50FA">
      <w:pPr>
        <w:ind w:firstLine="480"/>
        <w:rPr>
          <w:rFonts w:ascii="宋体"/>
        </w:rPr>
      </w:pPr>
      <w:r w:rsidRPr="00DD0D94">
        <w:rPr>
          <w:rFonts w:ascii="宋体" w:hint="eastAsia"/>
        </w:rPr>
        <w:t>针对提出的研究问题（学术问题），以及在研究意义诠释中涉及到的所在学科领域的相关学科知识和论文研究中采用的专门知识以及技术手段及方法，或以学科知识的自然顺序或以学科知识在研究解决论文问题的重要性，可以分设条目按序开展国内外研究现状的分析与评述（即综述），目的是通过对国内外已有的同类及相关研究的大量调查与解读认识，找准论文的研究方向，明确研究基线，避免重复研究，寻求研究与发展空间、确立创新维度；对国内外研究现状的分析与有机总结，也是体现论文作者掌握专业基础理论和专门知识的深度与广度、以及是否接触学科前沿的重要佐证材料。</w:t>
      </w:r>
    </w:p>
    <w:p w14:paraId="26370BB2" w14:textId="30B347D1" w:rsidR="003E50FA" w:rsidRDefault="00B962C9" w:rsidP="003E50FA">
      <w:pPr>
        <w:ind w:firstLine="480"/>
        <w:rPr>
          <w:rFonts w:ascii="宋体"/>
        </w:rPr>
      </w:pPr>
      <w:r w:rsidRPr="00DD0D94">
        <w:rPr>
          <w:rFonts w:ascii="宋体" w:hint="eastAsia"/>
        </w:rPr>
        <w:t>在具体撰写国内外研究现状文字材料之前，要求先概括性地明确重申一下论文的研究问题与研究目的，其中能够体现出论文研究涉及到的主要学科知识（与相关技术及方法），为接下来的分类综述奠定撰写的主体纲目与分析侧重；对综述的撰写，要求在每一纲目下有条理地、主次分明地开展综述，即先写理论性的、后写技术性的文献，先</w:t>
      </w:r>
      <w:proofErr w:type="gramStart"/>
      <w:r w:rsidRPr="00DD0D94">
        <w:rPr>
          <w:rFonts w:ascii="宋体" w:hint="eastAsia"/>
        </w:rPr>
        <w:t>写重要</w:t>
      </w:r>
      <w:proofErr w:type="gramEnd"/>
      <w:r w:rsidRPr="00DD0D94">
        <w:rPr>
          <w:rFonts w:ascii="宋体" w:hint="eastAsia"/>
        </w:rPr>
        <w:t>的、后写次要的文献，先写与论文主题直接相关的、后</w:t>
      </w:r>
      <w:proofErr w:type="gramStart"/>
      <w:r w:rsidRPr="00DD0D94">
        <w:rPr>
          <w:rFonts w:ascii="宋体" w:hint="eastAsia"/>
        </w:rPr>
        <w:t>写必要</w:t>
      </w:r>
      <w:proofErr w:type="gramEnd"/>
      <w:r w:rsidRPr="00DD0D94">
        <w:rPr>
          <w:rFonts w:ascii="宋体" w:hint="eastAsia"/>
        </w:rPr>
        <w:t>的间接相关的文献、不写无相关的文献（尽管属于所在学科的研究文献）。</w:t>
      </w:r>
    </w:p>
    <w:p w14:paraId="68D6EF7F" w14:textId="334FFA41" w:rsidR="003E50FA" w:rsidRPr="003E50FA" w:rsidRDefault="003E50FA" w:rsidP="003E50FA">
      <w:pPr>
        <w:pStyle w:val="afff8"/>
        <w:snapToGrid w:val="0"/>
        <w:spacing w:line="440" w:lineRule="exact"/>
        <w:ind w:firstLineChars="200" w:firstLine="480"/>
        <w:rPr>
          <w:rFonts w:ascii="Times New Roman" w:hAnsi="Times New Roman"/>
          <w:sz w:val="24"/>
          <w:szCs w:val="24"/>
        </w:rPr>
      </w:pPr>
      <w:r>
        <w:rPr>
          <w:rFonts w:ascii="Times New Roman" w:hAnsi="宋体" w:hint="eastAsia"/>
          <w:sz w:val="24"/>
          <w:szCs w:val="24"/>
        </w:rPr>
        <w:t>研究进展尽量引用原始文献。当不能引用原始文献时，要将二次引用文献、原始文献同时标注。</w:t>
      </w:r>
      <w:r>
        <w:rPr>
          <w:rFonts w:ascii="Times New Roman" w:hAnsi="宋体"/>
          <w:sz w:val="24"/>
          <w:szCs w:val="24"/>
        </w:rPr>
        <w:t>教材、产品说明书、</w:t>
      </w:r>
      <w:r>
        <w:rPr>
          <w:rFonts w:ascii="Times New Roman" w:hAnsi="宋体" w:hint="eastAsia"/>
          <w:sz w:val="24"/>
          <w:szCs w:val="24"/>
        </w:rPr>
        <w:t>国家标准、</w:t>
      </w:r>
      <w:r>
        <w:rPr>
          <w:rFonts w:ascii="Times New Roman" w:hAnsi="宋体"/>
          <w:sz w:val="24"/>
          <w:szCs w:val="24"/>
        </w:rPr>
        <w:t>未公开发表的研究报告（著名的内部报告如</w:t>
      </w:r>
      <w:r>
        <w:rPr>
          <w:rFonts w:ascii="Times New Roman" w:hAnsi="Times New Roman"/>
          <w:sz w:val="24"/>
          <w:szCs w:val="24"/>
        </w:rPr>
        <w:t>PB</w:t>
      </w:r>
      <w:r>
        <w:rPr>
          <w:rFonts w:ascii="Times New Roman" w:hAnsi="Times New Roman"/>
          <w:sz w:val="24"/>
          <w:szCs w:val="24"/>
        </w:rPr>
        <w:t>、</w:t>
      </w:r>
      <w:r>
        <w:rPr>
          <w:rFonts w:ascii="Times New Roman" w:hAnsi="Times New Roman"/>
          <w:sz w:val="24"/>
          <w:szCs w:val="24"/>
        </w:rPr>
        <w:t>AD</w:t>
      </w:r>
      <w:r>
        <w:rPr>
          <w:rFonts w:ascii="Times New Roman" w:hAnsi="宋体"/>
          <w:sz w:val="24"/>
          <w:szCs w:val="24"/>
        </w:rPr>
        <w:t>报告及著名大公司的企业技术报告等除外）等通常不宜作为参考文献引用。</w:t>
      </w:r>
      <w:r>
        <w:rPr>
          <w:rFonts w:hAnsi="宋体"/>
          <w:sz w:val="24"/>
          <w:szCs w:val="24"/>
        </w:rPr>
        <w:t>引用网上参考文献时，应注明该文献的准确网页地址，网上参考文献和各类标准不包含在上述规定的文献数量之内。本人在攻读学位期间发表的学术论文不应列入参考文献中。</w:t>
      </w:r>
    </w:p>
    <w:p w14:paraId="0C7D9D3B" w14:textId="31124D95" w:rsidR="00275EDC" w:rsidRDefault="00275EDC" w:rsidP="003E50FA">
      <w:pPr>
        <w:ind w:firstLine="482"/>
        <w:rPr>
          <w:rFonts w:ascii="宋体"/>
        </w:rPr>
      </w:pPr>
      <w:r>
        <w:rPr>
          <w:rFonts w:ascii="宋体" w:hint="eastAsia"/>
          <w:b/>
        </w:rPr>
        <w:t>在文献综述的最后，论文作者应该撰写一段对文献综述的</w:t>
      </w:r>
      <w:r w:rsidR="00B962C9" w:rsidRPr="00540BEF">
        <w:rPr>
          <w:rFonts w:ascii="宋体" w:hint="eastAsia"/>
          <w:b/>
        </w:rPr>
        <w:t>总结，以充分体现作者学位论文研究的必要性、重要性、研究价值，以及对论文研究方向、发展空间与创造性目标的启发、铺垫与激励。</w:t>
      </w:r>
      <w:r w:rsidR="00B962C9" w:rsidRPr="00DD0D94">
        <w:rPr>
          <w:rFonts w:ascii="宋体" w:hint="eastAsia"/>
        </w:rPr>
        <w:t>通过文献梳理综述与总结，为后面的正文（即论文的研究实体）的撰写描述做好全面有序的铺垫。</w:t>
      </w:r>
    </w:p>
    <w:p w14:paraId="1E3EC725" w14:textId="79480114" w:rsidR="005934D8" w:rsidRPr="00B962C9" w:rsidRDefault="00B962C9" w:rsidP="003E50FA">
      <w:pPr>
        <w:ind w:firstLine="480"/>
        <w:rPr>
          <w:rFonts w:ascii="宋体"/>
        </w:rPr>
      </w:pPr>
      <w:r w:rsidRPr="00DD0D94">
        <w:rPr>
          <w:rFonts w:ascii="宋体" w:hint="eastAsia"/>
        </w:rPr>
        <w:t>这一部分撰写时值得需要注意</w:t>
      </w:r>
      <w:r w:rsidR="00275EDC">
        <w:rPr>
          <w:rFonts w:ascii="宋体" w:hint="eastAsia"/>
        </w:rPr>
        <w:t>引用</w:t>
      </w:r>
      <w:r w:rsidRPr="00DD0D94">
        <w:rPr>
          <w:rFonts w:ascii="宋体" w:hint="eastAsia"/>
        </w:rPr>
        <w:t>文献材料</w:t>
      </w:r>
      <w:r w:rsidR="00275EDC">
        <w:rPr>
          <w:rFonts w:ascii="宋体" w:hint="eastAsia"/>
        </w:rPr>
        <w:t>的</w:t>
      </w:r>
      <w:r w:rsidRPr="00DD0D94">
        <w:rPr>
          <w:rFonts w:ascii="宋体" w:hint="eastAsia"/>
        </w:rPr>
        <w:t>真实可靠，评述客观得体，引用的文献（及其刊用发表的学术刊物）其学术水准要明显不低于、最好高于作者拟申请学位要求的学术与研究水平，论文研究中将要引用的用于验证结果、佐证结论的文献</w:t>
      </w:r>
      <w:r w:rsidR="00275EDC">
        <w:rPr>
          <w:rFonts w:ascii="宋体" w:hint="eastAsia"/>
        </w:rPr>
        <w:t>资料</w:t>
      </w:r>
      <w:proofErr w:type="gramStart"/>
      <w:r w:rsidR="00275EDC">
        <w:rPr>
          <w:rFonts w:ascii="宋体" w:hint="eastAsia"/>
        </w:rPr>
        <w:t>务必是</w:t>
      </w:r>
      <w:proofErr w:type="gramEnd"/>
      <w:r w:rsidR="00275EDC">
        <w:rPr>
          <w:rFonts w:ascii="宋体" w:hint="eastAsia"/>
        </w:rPr>
        <w:t>业界权威、共同认可的文献（包括文献作者）；切忌引用不可靠</w:t>
      </w:r>
      <w:r w:rsidRPr="00DD0D94">
        <w:rPr>
          <w:rFonts w:ascii="宋体" w:hint="eastAsia"/>
        </w:rPr>
        <w:t>文献、带有明显错误的不实文献、</w:t>
      </w:r>
      <w:proofErr w:type="gramStart"/>
      <w:r w:rsidRPr="00DD0D94">
        <w:rPr>
          <w:rFonts w:ascii="宋体" w:hint="eastAsia"/>
        </w:rPr>
        <w:t>粗糙烂制的</w:t>
      </w:r>
      <w:proofErr w:type="gramEnd"/>
      <w:r w:rsidRPr="00DD0D94">
        <w:rPr>
          <w:rFonts w:ascii="宋体" w:hint="eastAsia"/>
        </w:rPr>
        <w:t>报道性信息文献、以及缺乏学术诚信的作者文献</w:t>
      </w:r>
      <w:r>
        <w:rPr>
          <w:rFonts w:ascii="宋体" w:hint="eastAsia"/>
        </w:rPr>
        <w:t>。</w:t>
      </w:r>
    </w:p>
    <w:p w14:paraId="7F90E079" w14:textId="18282B2E" w:rsidR="00064B6F" w:rsidRPr="00E162D0" w:rsidRDefault="005934D8" w:rsidP="00E162D0">
      <w:pPr>
        <w:pStyle w:val="3"/>
        <w:snapToGrid w:val="0"/>
        <w:spacing w:beforeLines="50" w:before="156" w:afterLines="50" w:after="156" w:line="440" w:lineRule="exact"/>
        <w:ind w:firstLineChars="0" w:firstLine="0"/>
        <w:rPr>
          <w:rFonts w:eastAsia="黑体"/>
          <w:b w:val="0"/>
          <w:sz w:val="28"/>
          <w:szCs w:val="28"/>
        </w:rPr>
      </w:pPr>
      <w:bookmarkStart w:id="85" w:name="_Toc437530620"/>
      <w:bookmarkStart w:id="86" w:name="_Toc89874693"/>
      <w:bookmarkStart w:id="87" w:name="_Toc89876512"/>
      <w:r w:rsidRPr="00CB5E7B">
        <w:rPr>
          <w:rFonts w:eastAsia="黑体"/>
          <w:b w:val="0"/>
          <w:sz w:val="28"/>
          <w:szCs w:val="28"/>
        </w:rPr>
        <w:lastRenderedPageBreak/>
        <w:t>1.2.1</w:t>
      </w:r>
      <w:bookmarkEnd w:id="85"/>
      <w:r w:rsidR="008247D0">
        <w:rPr>
          <w:rFonts w:eastAsia="黑体"/>
          <w:b w:val="0"/>
          <w:sz w:val="28"/>
          <w:szCs w:val="28"/>
        </w:rPr>
        <w:t xml:space="preserve"> </w:t>
      </w:r>
      <w:r w:rsidR="00275EDC" w:rsidRPr="00BF58B3">
        <w:rPr>
          <w:rFonts w:eastAsia="黑体" w:hint="eastAsia"/>
          <w:b w:val="0"/>
          <w:sz w:val="28"/>
          <w:szCs w:val="28"/>
        </w:rPr>
        <w:t>国内研究现状</w:t>
      </w:r>
      <w:bookmarkEnd w:id="86"/>
      <w:bookmarkEnd w:id="87"/>
    </w:p>
    <w:p w14:paraId="61877394" w14:textId="4604DE2D" w:rsidR="005400DF" w:rsidRPr="00275EDC" w:rsidRDefault="005934D8" w:rsidP="00275EDC">
      <w:pPr>
        <w:pStyle w:val="3"/>
        <w:snapToGrid w:val="0"/>
        <w:spacing w:beforeLines="50" w:before="156" w:afterLines="50" w:after="156" w:line="440" w:lineRule="exact"/>
        <w:ind w:firstLineChars="0" w:firstLine="0"/>
        <w:rPr>
          <w:rFonts w:eastAsia="黑体"/>
          <w:b w:val="0"/>
          <w:sz w:val="28"/>
          <w:szCs w:val="28"/>
        </w:rPr>
      </w:pPr>
      <w:bookmarkStart w:id="88" w:name="_Toc89874694"/>
      <w:bookmarkStart w:id="89" w:name="_Toc89876513"/>
      <w:r>
        <w:rPr>
          <w:rFonts w:eastAsia="黑体"/>
          <w:b w:val="0"/>
          <w:sz w:val="28"/>
          <w:szCs w:val="28"/>
        </w:rPr>
        <w:t>1.2.2</w:t>
      </w:r>
      <w:r w:rsidR="008247D0">
        <w:rPr>
          <w:rFonts w:eastAsia="黑体"/>
          <w:b w:val="0"/>
          <w:sz w:val="28"/>
          <w:szCs w:val="28"/>
        </w:rPr>
        <w:t xml:space="preserve"> </w:t>
      </w:r>
      <w:r w:rsidR="00275EDC" w:rsidRPr="00BF58B3">
        <w:rPr>
          <w:rFonts w:eastAsia="黑体" w:hint="eastAsia"/>
          <w:b w:val="0"/>
          <w:sz w:val="28"/>
          <w:szCs w:val="28"/>
        </w:rPr>
        <w:t>国外研究现状</w:t>
      </w:r>
      <w:bookmarkEnd w:id="88"/>
      <w:bookmarkEnd w:id="89"/>
    </w:p>
    <w:p w14:paraId="585FA9BE" w14:textId="77777777" w:rsidR="005934D8" w:rsidRPr="00106DD1" w:rsidRDefault="005934D8" w:rsidP="00106DD1">
      <w:pPr>
        <w:pStyle w:val="2"/>
        <w:snapToGrid w:val="0"/>
        <w:spacing w:beforeLines="50" w:before="156" w:afterLines="50" w:after="156" w:line="440" w:lineRule="exact"/>
        <w:ind w:firstLineChars="0" w:firstLine="0"/>
        <w:textAlignment w:val="auto"/>
        <w:rPr>
          <w:rFonts w:ascii="Times New Roman" w:hAnsi="Times New Roman"/>
          <w:b w:val="0"/>
          <w:sz w:val="30"/>
          <w:szCs w:val="30"/>
        </w:rPr>
      </w:pPr>
      <w:bookmarkStart w:id="90" w:name="_Toc29557"/>
      <w:bookmarkStart w:id="91" w:name="_Toc354152447"/>
      <w:bookmarkStart w:id="92" w:name="_Toc354152712"/>
      <w:bookmarkStart w:id="93" w:name="_Toc404711228"/>
      <w:bookmarkStart w:id="94" w:name="_Toc404949584"/>
      <w:bookmarkStart w:id="95" w:name="_Toc405125659"/>
      <w:bookmarkStart w:id="96" w:name="_Toc405140699"/>
      <w:bookmarkStart w:id="97" w:name="_Toc405309088"/>
      <w:bookmarkStart w:id="98" w:name="_Toc413168668"/>
      <w:bookmarkStart w:id="99" w:name="_Toc413178650"/>
      <w:bookmarkStart w:id="100" w:name="_Toc89874695"/>
      <w:bookmarkStart w:id="101" w:name="_Toc89876514"/>
      <w:r w:rsidRPr="00106DD1">
        <w:rPr>
          <w:rFonts w:ascii="Times New Roman" w:hAnsi="Times New Roman"/>
          <w:b w:val="0"/>
          <w:sz w:val="30"/>
          <w:szCs w:val="30"/>
        </w:rPr>
        <w:t xml:space="preserve">1.3 </w:t>
      </w:r>
      <w:bookmarkEnd w:id="90"/>
      <w:bookmarkEnd w:id="91"/>
      <w:bookmarkEnd w:id="92"/>
      <w:bookmarkEnd w:id="93"/>
      <w:bookmarkEnd w:id="94"/>
      <w:bookmarkEnd w:id="95"/>
      <w:bookmarkEnd w:id="96"/>
      <w:bookmarkEnd w:id="97"/>
      <w:bookmarkEnd w:id="98"/>
      <w:bookmarkEnd w:id="99"/>
      <w:r w:rsidRPr="00106DD1">
        <w:rPr>
          <w:rFonts w:ascii="Times New Roman" w:hAnsi="Times New Roman" w:hint="eastAsia"/>
          <w:b w:val="0"/>
          <w:sz w:val="30"/>
          <w:szCs w:val="30"/>
        </w:rPr>
        <w:t>本文的主要研究内容</w:t>
      </w:r>
      <w:bookmarkEnd w:id="100"/>
      <w:bookmarkEnd w:id="101"/>
    </w:p>
    <w:p w14:paraId="213FC1D8" w14:textId="77777777" w:rsidR="00275EDC" w:rsidRDefault="00275EDC" w:rsidP="00275EDC">
      <w:pPr>
        <w:ind w:firstLine="480"/>
        <w:rPr>
          <w:rFonts w:ascii="宋体"/>
        </w:rPr>
      </w:pPr>
      <w:r w:rsidRPr="00DD0D94">
        <w:rPr>
          <w:rFonts w:ascii="宋体" w:hint="eastAsia"/>
        </w:rPr>
        <w:t>研究内容是在研究目的与研究目标基础上的论文研究工作的主要纲目，它来源于论文研究问题学术内涵的解析、国内外研究现状分析的启示与获得的灵感、以及论文研究的目的和目标要求等。研究内容的梳理与撰写，其作用在于为论文研究与具体工作制订清晰的细节纲要、重点细化明确论文工作中的若干具有深化探讨价值的学术问题（以及技术问题），综合各点研究内容，可以清晰体现出论文工作中的主要学术问题、以及从研究内容的叙述条理性中基本体现出研究解决论文问题的总体思路与技术途径。</w:t>
      </w:r>
    </w:p>
    <w:p w14:paraId="68FFB277" w14:textId="25FC32B1" w:rsidR="005934D8" w:rsidRDefault="00275EDC" w:rsidP="00275EDC">
      <w:pPr>
        <w:ind w:firstLine="480"/>
        <w:rPr>
          <w:color w:val="000000"/>
          <w:kern w:val="2"/>
        </w:rPr>
      </w:pPr>
      <w:r w:rsidRPr="00DD0D94">
        <w:rPr>
          <w:rFonts w:ascii="宋体" w:hint="eastAsia"/>
        </w:rPr>
        <w:t>为了帮助读者快速且较为详细地了解论文的主要研究工作与获得的主要研究成果，可以简要介绍论文各章的主要研究工作与获得的主要成果。</w:t>
      </w:r>
      <w:r w:rsidR="00016432">
        <w:rPr>
          <w:rFonts w:hint="eastAsia"/>
          <w:color w:val="000000"/>
          <w:kern w:val="2"/>
        </w:rPr>
        <w:t>本文的布局以及各章节</w:t>
      </w:r>
      <w:r w:rsidR="00A8170B">
        <w:rPr>
          <w:rFonts w:hint="eastAsia"/>
          <w:color w:val="000000"/>
          <w:kern w:val="2"/>
        </w:rPr>
        <w:t>的</w:t>
      </w:r>
      <w:r w:rsidR="00016432">
        <w:rPr>
          <w:rFonts w:hint="eastAsia"/>
          <w:color w:val="000000"/>
          <w:kern w:val="2"/>
        </w:rPr>
        <w:t>主要内容</w:t>
      </w:r>
      <w:r w:rsidR="007D6DD4">
        <w:rPr>
          <w:rFonts w:hint="eastAsia"/>
          <w:color w:val="000000"/>
          <w:kern w:val="2"/>
        </w:rPr>
        <w:t>分布</w:t>
      </w:r>
      <w:r w:rsidR="00016432">
        <w:rPr>
          <w:rFonts w:hint="eastAsia"/>
          <w:color w:val="000000"/>
          <w:kern w:val="2"/>
        </w:rPr>
        <w:t>如下：</w:t>
      </w:r>
    </w:p>
    <w:p w14:paraId="346E7445" w14:textId="32E935B6" w:rsidR="00016432" w:rsidRDefault="00016432" w:rsidP="00B57294">
      <w:pPr>
        <w:ind w:firstLine="480"/>
        <w:rPr>
          <w:color w:val="000000"/>
          <w:kern w:val="2"/>
        </w:rPr>
      </w:pPr>
      <w:r>
        <w:rPr>
          <w:rFonts w:hint="eastAsia"/>
          <w:color w:val="000000"/>
          <w:kern w:val="2"/>
        </w:rPr>
        <w:t>第一章，</w:t>
      </w:r>
      <w:r w:rsidR="00A8170B">
        <w:rPr>
          <w:rFonts w:hint="eastAsia"/>
          <w:color w:val="000000"/>
          <w:kern w:val="2"/>
        </w:rPr>
        <w:t>。</w:t>
      </w:r>
    </w:p>
    <w:p w14:paraId="0C6F4A45" w14:textId="71376D56" w:rsidR="004B0626" w:rsidRDefault="004B0626" w:rsidP="00B57294">
      <w:pPr>
        <w:ind w:firstLine="480"/>
        <w:rPr>
          <w:color w:val="000000"/>
          <w:kern w:val="2"/>
        </w:rPr>
      </w:pPr>
      <w:r>
        <w:rPr>
          <w:rFonts w:hint="eastAsia"/>
          <w:color w:val="000000"/>
          <w:kern w:val="2"/>
        </w:rPr>
        <w:t>第二章，</w:t>
      </w:r>
      <w:r w:rsidR="001E734A">
        <w:rPr>
          <w:rFonts w:hint="eastAsia"/>
          <w:color w:val="000000"/>
          <w:kern w:val="2"/>
        </w:rPr>
        <w:t>。</w:t>
      </w:r>
    </w:p>
    <w:p w14:paraId="2480EC52" w14:textId="202DBEFA" w:rsidR="001E5C74" w:rsidRDefault="001E5C74" w:rsidP="0063547A">
      <w:pPr>
        <w:ind w:firstLine="480"/>
        <w:rPr>
          <w:color w:val="000000"/>
          <w:kern w:val="2"/>
        </w:rPr>
      </w:pPr>
      <w:r>
        <w:rPr>
          <w:rFonts w:hint="eastAsia"/>
          <w:color w:val="000000"/>
          <w:kern w:val="2"/>
        </w:rPr>
        <w:t>第三章，</w:t>
      </w:r>
      <w:r w:rsidR="009E11DF">
        <w:rPr>
          <w:rFonts w:hint="eastAsia"/>
          <w:color w:val="000000"/>
          <w:kern w:val="2"/>
        </w:rPr>
        <w:t>。</w:t>
      </w:r>
    </w:p>
    <w:p w14:paraId="00F6C28F" w14:textId="7F648DB2" w:rsidR="009E11DF" w:rsidRDefault="009E11DF" w:rsidP="00B57294">
      <w:pPr>
        <w:ind w:firstLine="480"/>
        <w:rPr>
          <w:color w:val="000000"/>
          <w:kern w:val="2"/>
        </w:rPr>
      </w:pPr>
      <w:r>
        <w:rPr>
          <w:rFonts w:hint="eastAsia"/>
          <w:color w:val="000000"/>
          <w:kern w:val="2"/>
        </w:rPr>
        <w:t>第四章，</w:t>
      </w:r>
      <w:r w:rsidR="001E734A">
        <w:rPr>
          <w:rFonts w:hint="eastAsia"/>
          <w:color w:val="000000"/>
          <w:kern w:val="2"/>
        </w:rPr>
        <w:t>。</w:t>
      </w:r>
    </w:p>
    <w:p w14:paraId="362A81B5" w14:textId="77777777" w:rsidR="005934D8" w:rsidRPr="00A8170B" w:rsidRDefault="005934D8" w:rsidP="00A05886">
      <w:pPr>
        <w:ind w:firstLineChars="0" w:firstLine="0"/>
        <w:rPr>
          <w:color w:val="000000"/>
          <w:kern w:val="2"/>
        </w:rPr>
      </w:pPr>
    </w:p>
    <w:p w14:paraId="17BEDE93" w14:textId="77777777" w:rsidR="005934D8" w:rsidRPr="00D44413" w:rsidRDefault="005934D8" w:rsidP="005934D8">
      <w:pPr>
        <w:ind w:firstLine="480"/>
        <w:rPr>
          <w:color w:val="000000"/>
          <w:kern w:val="2"/>
        </w:rPr>
        <w:sectPr w:rsidR="005934D8" w:rsidRPr="00D44413" w:rsidSect="00D76CF4">
          <w:headerReference w:type="even" r:id="rId17"/>
          <w:headerReference w:type="default" r:id="rId18"/>
          <w:footerReference w:type="even" r:id="rId19"/>
          <w:footerReference w:type="default" r:id="rId20"/>
          <w:pgSz w:w="11906" w:h="16838" w:code="9"/>
          <w:pgMar w:top="1588" w:right="1418" w:bottom="1588" w:left="1418" w:header="1134" w:footer="1134" w:gutter="0"/>
          <w:pgNumType w:start="1"/>
          <w:cols w:space="720"/>
          <w:docGrid w:type="lines" w:linePitch="312"/>
        </w:sectPr>
      </w:pPr>
    </w:p>
    <w:p w14:paraId="106D7915" w14:textId="47C23F91" w:rsidR="005934D8" w:rsidRDefault="005934D8" w:rsidP="007432A8">
      <w:pPr>
        <w:pStyle w:val="aff8"/>
        <w:snapToGrid w:val="0"/>
        <w:spacing w:line="440" w:lineRule="exact"/>
      </w:pPr>
      <w:bookmarkStart w:id="102" w:name="_Toc404711230"/>
      <w:bookmarkStart w:id="103" w:name="_Toc404949586"/>
      <w:bookmarkStart w:id="104" w:name="_Toc405125661"/>
      <w:bookmarkStart w:id="105" w:name="_Toc405140701"/>
      <w:bookmarkStart w:id="106" w:name="_Toc405309090"/>
      <w:bookmarkStart w:id="107" w:name="_Toc413168670"/>
      <w:bookmarkStart w:id="108" w:name="_Toc413178652"/>
      <w:bookmarkStart w:id="109" w:name="_Toc89874696"/>
      <w:bookmarkStart w:id="110" w:name="_Toc89876515"/>
      <w:r>
        <w:rPr>
          <w:rFonts w:hint="eastAsia"/>
        </w:rPr>
        <w:lastRenderedPageBreak/>
        <w:t>第</w:t>
      </w:r>
      <w:r w:rsidRPr="007432A8">
        <w:rPr>
          <w:rFonts w:ascii="Times New Roman" w:hAnsi="Times New Roman"/>
        </w:rPr>
        <w:t>2</w:t>
      </w:r>
      <w:r>
        <w:rPr>
          <w:rFonts w:hint="eastAsia"/>
        </w:rPr>
        <w:t>章</w:t>
      </w:r>
      <w:r>
        <w:t xml:space="preserve">  </w:t>
      </w:r>
      <w:bookmarkEnd w:id="102"/>
      <w:bookmarkEnd w:id="103"/>
      <w:bookmarkEnd w:id="104"/>
      <w:bookmarkEnd w:id="105"/>
      <w:bookmarkEnd w:id="106"/>
      <w:bookmarkEnd w:id="107"/>
      <w:bookmarkEnd w:id="108"/>
      <w:r w:rsidR="00527579">
        <w:rPr>
          <w:rFonts w:hint="eastAsia"/>
        </w:rPr>
        <w:t>正文部分撰写的注意事项</w:t>
      </w:r>
      <w:bookmarkEnd w:id="109"/>
      <w:bookmarkEnd w:id="110"/>
    </w:p>
    <w:p w14:paraId="661CA3E3" w14:textId="77777777" w:rsidR="00EB0B55" w:rsidRDefault="007C4EE8" w:rsidP="00EB0B55">
      <w:pPr>
        <w:ind w:firstLine="480"/>
        <w:rPr>
          <w:rFonts w:ascii="宋体" w:hAnsi="宋体"/>
          <w:szCs w:val="24"/>
        </w:rPr>
      </w:pPr>
      <w:bookmarkStart w:id="111" w:name="_Toc404711237"/>
      <w:bookmarkStart w:id="112" w:name="_Toc404949593"/>
      <w:bookmarkStart w:id="113" w:name="_Toc405125668"/>
      <w:bookmarkStart w:id="114" w:name="_Toc405140709"/>
      <w:bookmarkStart w:id="115" w:name="_Toc405309098"/>
      <w:bookmarkStart w:id="116" w:name="_Toc413168678"/>
      <w:bookmarkStart w:id="117" w:name="_Toc413178660"/>
      <w:bookmarkStart w:id="118" w:name="_Toc14631"/>
      <w:bookmarkStart w:id="119" w:name="_Toc354152449"/>
      <w:bookmarkStart w:id="120" w:name="_Toc354152714"/>
      <w:bookmarkStart w:id="121" w:name="_Toc404711231"/>
      <w:bookmarkStart w:id="122" w:name="_Toc404949587"/>
      <w:bookmarkStart w:id="123" w:name="_Toc405125662"/>
      <w:bookmarkStart w:id="124" w:name="_Toc405140702"/>
      <w:bookmarkStart w:id="125" w:name="_Toc405309091"/>
      <w:bookmarkStart w:id="126" w:name="_Toc413168671"/>
      <w:bookmarkStart w:id="127" w:name="_Toc413178653"/>
      <w:r>
        <w:rPr>
          <w:rFonts w:hint="eastAsia"/>
        </w:rPr>
        <w:t>在上一章中，</w:t>
      </w:r>
      <w:r w:rsidR="00DE77DE">
        <w:rPr>
          <w:rFonts w:hint="eastAsia"/>
        </w:rPr>
        <w:t>我们</w:t>
      </w:r>
      <w:r w:rsidR="007864C4">
        <w:rPr>
          <w:rFonts w:hint="eastAsia"/>
        </w:rPr>
        <w:t>详细</w:t>
      </w:r>
      <w:r w:rsidR="00DE77DE">
        <w:rPr>
          <w:rFonts w:hint="eastAsia"/>
        </w:rPr>
        <w:t>介绍了</w:t>
      </w:r>
      <w:r w:rsidR="00527579">
        <w:rPr>
          <w:rFonts w:hint="eastAsia"/>
        </w:rPr>
        <w:t>绪论部分写作的基本要求</w:t>
      </w:r>
      <w:r w:rsidR="00F378F1">
        <w:rPr>
          <w:rFonts w:hint="eastAsia"/>
        </w:rPr>
        <w:t>。</w:t>
      </w:r>
      <w:r w:rsidR="00EB0B55">
        <w:rPr>
          <w:rFonts w:ascii="宋体" w:hint="eastAsia"/>
        </w:rPr>
        <w:t>根据绪论中规划的研究内容，一般</w:t>
      </w:r>
      <w:r w:rsidR="00EB0B55" w:rsidRPr="00DD0D94">
        <w:rPr>
          <w:rFonts w:ascii="宋体" w:hint="eastAsia"/>
        </w:rPr>
        <w:t>按照研究内容中的各单元分项内容，分设若干相对独立且具有研究进程与逻辑关系的标题章体，按照规范的作文体例、通俗易懂的句式及确切词语，</w:t>
      </w:r>
      <w:proofErr w:type="gramStart"/>
      <w:r w:rsidR="00EB0B55" w:rsidRPr="00DD0D94">
        <w:rPr>
          <w:rFonts w:ascii="宋体" w:hint="eastAsia"/>
        </w:rPr>
        <w:t>依学术</w:t>
      </w:r>
      <w:proofErr w:type="gramEnd"/>
      <w:r w:rsidR="00EB0B55" w:rsidRPr="00DD0D94">
        <w:rPr>
          <w:rFonts w:ascii="宋体" w:hint="eastAsia"/>
        </w:rPr>
        <w:t>研究的视野、循逻辑推演的思路，按序撰写正文，并注意前后各章之间的外在衔接关系与内在逻辑关系，要求版面整齐规正，涉及到的主题词、专业术语以及符号及图表表达应符合相关规范要求</w:t>
      </w:r>
      <w:r w:rsidR="00EB0B55">
        <w:rPr>
          <w:rFonts w:ascii="宋体" w:hAnsi="宋体" w:hint="eastAsia"/>
          <w:szCs w:val="24"/>
        </w:rPr>
        <w:t>。</w:t>
      </w:r>
    </w:p>
    <w:p w14:paraId="73C8276F" w14:textId="77777777" w:rsidR="00EB0B55" w:rsidRPr="00DD0D94" w:rsidRDefault="00EB0B55" w:rsidP="00EB0B55">
      <w:pPr>
        <w:ind w:firstLine="480"/>
        <w:rPr>
          <w:rFonts w:ascii="宋体"/>
        </w:rPr>
      </w:pPr>
      <w:r w:rsidRPr="00DD0D94">
        <w:rPr>
          <w:rFonts w:ascii="宋体" w:hint="eastAsia"/>
        </w:rPr>
        <w:t>撰写正文过程中需要注意的写作问题：</w:t>
      </w:r>
    </w:p>
    <w:p w14:paraId="609DC3B6" w14:textId="77777777" w:rsidR="00EB0B55" w:rsidRPr="00DD0D94" w:rsidRDefault="00EB0B55" w:rsidP="00EB0B55">
      <w:pPr>
        <w:ind w:firstLine="480"/>
        <w:rPr>
          <w:rFonts w:ascii="宋体"/>
        </w:rPr>
      </w:pPr>
      <w:r w:rsidRPr="00DD0D94">
        <w:rPr>
          <w:rFonts w:ascii="宋体" w:hint="eastAsia"/>
        </w:rPr>
        <w:t>（1）章、节标题，根据各章、</w:t>
      </w:r>
      <w:proofErr w:type="gramStart"/>
      <w:r w:rsidRPr="00DD0D94">
        <w:rPr>
          <w:rFonts w:ascii="宋体" w:hint="eastAsia"/>
        </w:rPr>
        <w:t>节主体</w:t>
      </w:r>
      <w:proofErr w:type="gramEnd"/>
      <w:r w:rsidRPr="00DD0D94">
        <w:rPr>
          <w:rFonts w:ascii="宋体" w:hint="eastAsia"/>
        </w:rPr>
        <w:t>内涵与研究目的，采用陈述句型为各章赋予得体的标题。既能充分反映各章、节的研究核心与研究目标，又要简洁直白，切忌文字过多句型过长，标题语句中避免采用修饰词语。</w:t>
      </w:r>
    </w:p>
    <w:p w14:paraId="1F69F6A9" w14:textId="77777777" w:rsidR="00EB0B55" w:rsidRPr="00DD0D94" w:rsidRDefault="00EB0B55" w:rsidP="00EB0B55">
      <w:pPr>
        <w:ind w:firstLine="480"/>
        <w:rPr>
          <w:rFonts w:ascii="宋体"/>
        </w:rPr>
      </w:pPr>
      <w:r w:rsidRPr="00DD0D94">
        <w:rPr>
          <w:rFonts w:ascii="宋体" w:hint="eastAsia"/>
        </w:rPr>
        <w:t>（2）各章开篇，正如论文的绪论，要求概要地撰写一段关于需要研究的问题、研究目的、研究的总体思路与主要方法、以及试图实现的研究目标等的文字，目的在于既为作者自己明确写作主线与写作概要，更为读者（特别是评阅与答辩专家）翻卷即知该章的研究概况。这一段文字，不予编制小节序号与小节标题。</w:t>
      </w:r>
    </w:p>
    <w:p w14:paraId="3F286732" w14:textId="77777777" w:rsidR="00EB0B55" w:rsidRPr="00DD0D94" w:rsidRDefault="00EB0B55" w:rsidP="00EB0B55">
      <w:pPr>
        <w:ind w:firstLine="480"/>
        <w:rPr>
          <w:rFonts w:ascii="宋体"/>
        </w:rPr>
      </w:pPr>
      <w:r w:rsidRPr="00DD0D94">
        <w:rPr>
          <w:rFonts w:ascii="宋体" w:hint="eastAsia"/>
        </w:rPr>
        <w:t>（3）各章结尾，正如论文的结论，要求各章撰写一节“本章小节”（绪论除外），总结性地描述各章的研究主题、在总体上以及重点问题的细节上如何研究并解决了哪些主要问题，得到了哪些主要结果与结论；要求本章小节采用不分段的写作体例，写成一个段落，与论文的结论不同，本章小节需要编制节的序号与标题（如：4.6 本章小节）。</w:t>
      </w:r>
    </w:p>
    <w:p w14:paraId="0C0BACAE" w14:textId="77777777" w:rsidR="00EB0B55" w:rsidRPr="00DD0D94" w:rsidRDefault="00EB0B55" w:rsidP="00EB0B55">
      <w:pPr>
        <w:ind w:firstLine="480"/>
        <w:rPr>
          <w:rFonts w:ascii="宋体"/>
        </w:rPr>
      </w:pPr>
      <w:r w:rsidRPr="00DD0D94">
        <w:rPr>
          <w:rFonts w:ascii="宋体" w:hint="eastAsia"/>
        </w:rPr>
        <w:t>（4）正文的总体写作上，需要重视由宏观到微观、由初步概念到具体落实、由务虚到务实、由</w:t>
      </w:r>
      <w:proofErr w:type="gramStart"/>
      <w:r w:rsidRPr="00DD0D94">
        <w:rPr>
          <w:rFonts w:ascii="宋体" w:hint="eastAsia"/>
        </w:rPr>
        <w:t>想定经推演</w:t>
      </w:r>
      <w:proofErr w:type="gramEnd"/>
      <w:r w:rsidRPr="00DD0D94">
        <w:rPr>
          <w:rFonts w:ascii="宋体" w:hint="eastAsia"/>
        </w:rPr>
        <w:t>经验证</w:t>
      </w:r>
      <w:proofErr w:type="gramStart"/>
      <w:r w:rsidRPr="00DD0D94">
        <w:rPr>
          <w:rFonts w:ascii="宋体" w:hint="eastAsia"/>
        </w:rPr>
        <w:t>到总结</w:t>
      </w:r>
      <w:proofErr w:type="gramEnd"/>
      <w:r w:rsidRPr="00DD0D94">
        <w:rPr>
          <w:rFonts w:ascii="宋体" w:hint="eastAsia"/>
        </w:rPr>
        <w:t>的理性论证过程，突出用于论证的论据材料其来源的严谨性、可靠性以及充分性，务必处处彰显研究、彰显论述过程中的说理性和逻辑性、以及得到的结果与结论的正确性与可靠性。避免将论文研究中需要的和用到的专业理论与分析方法机械性地集中堆砌在某一章（往往写在第2章中），后续章节只是简单描述应用与结果分析等工作诸如此类的不当写法。</w:t>
      </w:r>
    </w:p>
    <w:p w14:paraId="36EC3593" w14:textId="77777777" w:rsidR="00EB0B55" w:rsidRDefault="00EB0B55" w:rsidP="00EB0B55">
      <w:pPr>
        <w:ind w:firstLine="480"/>
        <w:rPr>
          <w:rFonts w:ascii="宋体"/>
        </w:rPr>
      </w:pPr>
      <w:r w:rsidRPr="00DD0D94">
        <w:rPr>
          <w:rFonts w:ascii="宋体" w:hint="eastAsia"/>
        </w:rPr>
        <w:t>（5）正文中往往混杂着文字与符号型表达式（公式）以及图、表等实体表述内容，而写作的进程是分段进行的，一个段落表达一层意思，如一个段落之间出现若干符号型表达式（公式），则表达式之间出现的接续性、转则性文字（如：即、于是、由于、有等等）、以及紧挨着表达式之后出现的说明表达式的文字（如：式中、其中、这里等等）</w:t>
      </w:r>
      <w:r w:rsidRPr="00DD0D94">
        <w:rPr>
          <w:rFonts w:ascii="宋体" w:hint="eastAsia"/>
        </w:rPr>
        <w:lastRenderedPageBreak/>
        <w:t>切忌进两个空格书写，应顶格书写，表明是一个段落内的语句或文字；紧挨着表达式之前的语句，如果是为引入表达式而作的语句，则其末尾切忌使用冒号，应无标点符号，表明该语句与表达式为同一语句。同理，紧挨着图、表之前或之后的语句，根据该语句的书写用意以及语句书写的语气是否结束，确认书写位置以及是否需要加注必要的标点符号。这一方面的写作规矩，可以参考正规的高级别出版社出版的书籍或文献资料。</w:t>
      </w:r>
    </w:p>
    <w:p w14:paraId="1ED0223E" w14:textId="77777777" w:rsidR="00EB0B55" w:rsidRPr="00DD0D94" w:rsidRDefault="00EB0B55" w:rsidP="00EB0B55">
      <w:pPr>
        <w:ind w:firstLine="480"/>
        <w:rPr>
          <w:rFonts w:ascii="宋体"/>
        </w:rPr>
      </w:pPr>
      <w:r w:rsidRPr="00DD0D94">
        <w:rPr>
          <w:rFonts w:ascii="宋体" w:hint="eastAsia"/>
        </w:rPr>
        <w:t>各章标题要突出重点、简明扼要。字数一般在</w:t>
      </w:r>
      <w:r w:rsidRPr="00DD0D94">
        <w:t>15</w:t>
      </w:r>
      <w:r w:rsidRPr="00DD0D94">
        <w:rPr>
          <w:rFonts w:ascii="宋体" w:hint="eastAsia"/>
        </w:rPr>
        <w:t>字以内，不得使用标点符号。标题中尽量不采用英文缩写词，对必须采用者，应使用本行业通用缩写词。</w:t>
      </w:r>
    </w:p>
    <w:p w14:paraId="31BE7632" w14:textId="77777777" w:rsidR="00EB0B55" w:rsidRDefault="00EB0B55" w:rsidP="00EB0B55">
      <w:pPr>
        <w:ind w:firstLine="480"/>
        <w:rPr>
          <w:rFonts w:ascii="宋体"/>
        </w:rPr>
      </w:pPr>
      <w:r w:rsidRPr="00DD0D94">
        <w:rPr>
          <w:rFonts w:ascii="宋体" w:hint="eastAsia"/>
        </w:rPr>
        <w:t>章、条的编号参照国家标准</w:t>
      </w:r>
      <w:r w:rsidRPr="00DD0D94">
        <w:rPr>
          <w:rFonts w:ascii="宋体"/>
        </w:rPr>
        <w:t>GB1.1</w:t>
      </w:r>
      <w:r w:rsidRPr="00DD0D94">
        <w:rPr>
          <w:rFonts w:ascii="宋体" w:hint="eastAsia"/>
        </w:rPr>
        <w:t>《标准化工作导则标准编写的基本规定》第</w:t>
      </w:r>
      <w:r w:rsidRPr="00DD0D94">
        <w:rPr>
          <w:rFonts w:ascii="宋体"/>
        </w:rPr>
        <w:t>8</w:t>
      </w:r>
      <w:r w:rsidRPr="00DD0D94">
        <w:rPr>
          <w:rFonts w:ascii="宋体" w:hint="eastAsia"/>
        </w:rPr>
        <w:t>章“标准条文的编排”的有关规定，采用阿拉伯数字分级编号，即</w:t>
      </w:r>
      <w:r w:rsidRPr="00DD0D94">
        <w:t>1</w:t>
      </w:r>
      <w:r w:rsidRPr="00DD0D94">
        <w:rPr>
          <w:rFonts w:hint="eastAsia"/>
        </w:rPr>
        <w:t>、</w:t>
      </w:r>
      <w:r w:rsidRPr="00DD0D94">
        <w:t>1.1</w:t>
      </w:r>
      <w:r w:rsidRPr="00DD0D94">
        <w:rPr>
          <w:rFonts w:hint="eastAsia"/>
        </w:rPr>
        <w:t>、</w:t>
      </w:r>
      <w:r w:rsidRPr="00DD0D94">
        <w:t>1.1.1</w:t>
      </w:r>
      <w:r w:rsidRPr="00DD0D94">
        <w:rPr>
          <w:rFonts w:ascii="宋体" w:hint="eastAsia"/>
        </w:rPr>
        <w:t>的形式。层次一般不大于三级。</w:t>
      </w:r>
    </w:p>
    <w:p w14:paraId="313A743C" w14:textId="72C9358D" w:rsidR="00F378F1" w:rsidRPr="002E31D8" w:rsidRDefault="00EB0B55" w:rsidP="00EB0B55">
      <w:pPr>
        <w:ind w:firstLine="480"/>
      </w:pPr>
      <w:r w:rsidRPr="00DD0D94">
        <w:rPr>
          <w:rFonts w:ascii="宋体" w:hint="eastAsia"/>
        </w:rPr>
        <w:t>正文中的图、表、附注、参考文献、公式、算式等一律用阿拉伯数字分章依序连续编排序号或就全文统一依序编排。其标注形式为：图</w:t>
      </w:r>
      <w:r w:rsidRPr="00DD0D94">
        <w:t>2.1</w:t>
      </w:r>
      <w:r w:rsidRPr="00DD0D94">
        <w:rPr>
          <w:rFonts w:ascii="宋体" w:hint="eastAsia"/>
        </w:rPr>
        <w:t>、表</w:t>
      </w:r>
      <w:r w:rsidRPr="00DD0D94">
        <w:t>3.2</w:t>
      </w:r>
      <w:r w:rsidRPr="00DD0D94">
        <w:rPr>
          <w:rFonts w:ascii="宋体" w:hint="eastAsia"/>
        </w:rPr>
        <w:t>；附注</w:t>
      </w:r>
      <w:r w:rsidRPr="00DD0D94">
        <w:t>1</w:t>
      </w:r>
      <w:r w:rsidRPr="00DD0D94">
        <w:rPr>
          <w:rFonts w:ascii="宋体"/>
        </w:rPr>
        <w:t>)</w:t>
      </w:r>
      <w:r w:rsidRPr="00DD0D94">
        <w:rPr>
          <w:rFonts w:ascii="宋体" w:hint="eastAsia"/>
        </w:rPr>
        <w:t>；文献</w:t>
      </w:r>
      <w:r w:rsidRPr="00DD0D94">
        <w:rPr>
          <w:rFonts w:ascii="宋体"/>
        </w:rPr>
        <w:t>[</w:t>
      </w:r>
      <w:r w:rsidRPr="00DD0D94">
        <w:t>4</w:t>
      </w:r>
      <w:r w:rsidRPr="00DD0D94">
        <w:rPr>
          <w:rFonts w:ascii="宋体"/>
        </w:rPr>
        <w:t>]</w:t>
      </w:r>
      <w:r w:rsidRPr="00DD0D94">
        <w:rPr>
          <w:rFonts w:ascii="宋体" w:hint="eastAsia"/>
        </w:rPr>
        <w:t>；式</w:t>
      </w:r>
      <w:r w:rsidRPr="00DD0D94">
        <w:rPr>
          <w:rFonts w:ascii="宋体"/>
        </w:rPr>
        <w:t>(</w:t>
      </w:r>
      <w:r w:rsidRPr="00DD0D94">
        <w:t>3-5</w:t>
      </w:r>
      <w:r w:rsidRPr="00DD0D94">
        <w:rPr>
          <w:rFonts w:ascii="宋体"/>
        </w:rPr>
        <w:t>)</w:t>
      </w:r>
      <w:r w:rsidRPr="00DD0D94">
        <w:rPr>
          <w:rFonts w:ascii="宋体" w:hint="eastAsia"/>
        </w:rPr>
        <w:t>等。</w:t>
      </w:r>
    </w:p>
    <w:p w14:paraId="29A5D7FB" w14:textId="0CA51C79" w:rsidR="00EB0B55" w:rsidRPr="00E162D0" w:rsidRDefault="007C4EE8" w:rsidP="00E162D0">
      <w:pPr>
        <w:pStyle w:val="2"/>
        <w:snapToGrid w:val="0"/>
        <w:spacing w:beforeLines="50" w:before="156" w:afterLines="50" w:after="156" w:line="440" w:lineRule="exact"/>
        <w:ind w:firstLineChars="0" w:firstLine="0"/>
        <w:textAlignment w:val="auto"/>
        <w:rPr>
          <w:rFonts w:ascii="Times New Roman" w:hAnsi="Times New Roman"/>
          <w:b w:val="0"/>
          <w:sz w:val="30"/>
          <w:szCs w:val="30"/>
        </w:rPr>
      </w:pPr>
      <w:bookmarkStart w:id="128" w:name="_Toc89874697"/>
      <w:bookmarkStart w:id="129" w:name="_Toc89876516"/>
      <w:r w:rsidRPr="00106DD1">
        <w:rPr>
          <w:rFonts w:ascii="Times New Roman" w:hAnsi="Times New Roman"/>
          <w:b w:val="0"/>
          <w:sz w:val="30"/>
          <w:szCs w:val="30"/>
        </w:rPr>
        <w:t>2.</w:t>
      </w:r>
      <w:bookmarkEnd w:id="111"/>
      <w:bookmarkEnd w:id="112"/>
      <w:bookmarkEnd w:id="113"/>
      <w:bookmarkEnd w:id="114"/>
      <w:bookmarkEnd w:id="115"/>
      <w:bookmarkEnd w:id="116"/>
      <w:bookmarkEnd w:id="117"/>
      <w:r w:rsidRPr="00106DD1">
        <w:rPr>
          <w:rFonts w:ascii="Times New Roman" w:hAnsi="Times New Roman"/>
          <w:b w:val="0"/>
          <w:sz w:val="30"/>
          <w:szCs w:val="30"/>
        </w:rPr>
        <w:t>1</w:t>
      </w:r>
      <w:r>
        <w:rPr>
          <w:rFonts w:ascii="Times New Roman" w:hAnsi="Times New Roman"/>
          <w:b w:val="0"/>
          <w:sz w:val="30"/>
          <w:szCs w:val="30"/>
        </w:rPr>
        <w:t xml:space="preserve"> </w:t>
      </w:r>
      <w:r w:rsidR="00E162D0">
        <w:rPr>
          <w:rFonts w:ascii="Times New Roman" w:hAnsi="Times New Roman" w:hint="eastAsia"/>
          <w:b w:val="0"/>
          <w:sz w:val="30"/>
          <w:szCs w:val="30"/>
        </w:rPr>
        <w:t>正文</w:t>
      </w:r>
      <w:r w:rsidR="00EB0B55">
        <w:rPr>
          <w:rFonts w:ascii="Times New Roman" w:hAnsi="Times New Roman" w:hint="eastAsia"/>
          <w:b w:val="0"/>
          <w:sz w:val="30"/>
          <w:szCs w:val="30"/>
        </w:rPr>
        <w:t>注意事项</w:t>
      </w:r>
      <w:bookmarkEnd w:id="128"/>
      <w:bookmarkEnd w:id="129"/>
    </w:p>
    <w:p w14:paraId="0D2AA994" w14:textId="5ECD3B2C" w:rsidR="007C4EE8" w:rsidRDefault="007C4EE8" w:rsidP="00106DD1">
      <w:pPr>
        <w:pStyle w:val="3"/>
        <w:snapToGrid w:val="0"/>
        <w:spacing w:beforeLines="50" w:before="156" w:afterLines="50" w:after="156" w:line="440" w:lineRule="exact"/>
        <w:ind w:firstLineChars="0" w:firstLine="0"/>
        <w:rPr>
          <w:rFonts w:eastAsia="黑体"/>
          <w:b w:val="0"/>
          <w:sz w:val="28"/>
          <w:szCs w:val="28"/>
        </w:rPr>
      </w:pPr>
      <w:bookmarkStart w:id="130" w:name="_Toc89874698"/>
      <w:bookmarkStart w:id="131" w:name="_Toc89876517"/>
      <w:r w:rsidRPr="00106DD1">
        <w:rPr>
          <w:rFonts w:eastAsia="黑体" w:hint="eastAsia"/>
          <w:b w:val="0"/>
          <w:sz w:val="28"/>
          <w:szCs w:val="28"/>
        </w:rPr>
        <w:t>2.1.1</w:t>
      </w:r>
      <w:r w:rsidRPr="00106DD1">
        <w:rPr>
          <w:rFonts w:eastAsia="黑体"/>
          <w:b w:val="0"/>
          <w:sz w:val="28"/>
          <w:szCs w:val="28"/>
        </w:rPr>
        <w:t xml:space="preserve"> </w:t>
      </w:r>
      <w:r w:rsidR="00E162D0" w:rsidRPr="001D39A8">
        <w:rPr>
          <w:rFonts w:eastAsia="黑体" w:hint="eastAsia"/>
          <w:b w:val="0"/>
          <w:sz w:val="28"/>
          <w:szCs w:val="28"/>
        </w:rPr>
        <w:t>公式注意事项</w:t>
      </w:r>
      <w:bookmarkEnd w:id="130"/>
      <w:bookmarkEnd w:id="131"/>
    </w:p>
    <w:p w14:paraId="67BF4BDE" w14:textId="77777777" w:rsidR="00E162D0" w:rsidRPr="00DD0D94" w:rsidRDefault="00E162D0" w:rsidP="00E162D0">
      <w:pPr>
        <w:ind w:firstLine="480"/>
        <w:rPr>
          <w:rFonts w:ascii="宋体"/>
        </w:rPr>
      </w:pPr>
      <w:bookmarkStart w:id="132" w:name="_Hlk499375424"/>
      <w:r>
        <w:rPr>
          <w:rFonts w:ascii="宋体" w:hint="eastAsia"/>
        </w:rPr>
        <w:t>正文中的公式另起一行</w:t>
      </w:r>
      <w:r w:rsidRPr="00DD0D94">
        <w:rPr>
          <w:rFonts w:ascii="宋体" w:hint="eastAsia"/>
        </w:rPr>
        <w:t>，与周围文字留足够的空间区分开</w:t>
      </w:r>
      <w:r>
        <w:rPr>
          <w:rFonts w:ascii="宋体" w:hint="eastAsia"/>
        </w:rPr>
        <w:t>，</w:t>
      </w:r>
      <w:proofErr w:type="gramStart"/>
      <w:r>
        <w:rPr>
          <w:rFonts w:ascii="宋体" w:hint="eastAsia"/>
        </w:rPr>
        <w:t>并</w:t>
      </w:r>
      <w:r w:rsidRPr="00DD0D94">
        <w:rPr>
          <w:rFonts w:ascii="宋体" w:hint="eastAsia"/>
        </w:rPr>
        <w:t>缩格</w:t>
      </w:r>
      <w:proofErr w:type="gramEnd"/>
      <w:r w:rsidRPr="00DD0D94">
        <w:rPr>
          <w:rFonts w:ascii="宋体" w:hint="eastAsia"/>
        </w:rPr>
        <w:t>书写</w:t>
      </w:r>
      <w:bookmarkEnd w:id="132"/>
      <w:r>
        <w:rPr>
          <w:rFonts w:ascii="宋体" w:hint="eastAsia"/>
        </w:rPr>
        <w:t>。</w:t>
      </w:r>
    </w:p>
    <w:p w14:paraId="30CE6D26" w14:textId="77777777" w:rsidR="00E162D0" w:rsidRPr="00DD0D94" w:rsidRDefault="00E162D0" w:rsidP="00E162D0">
      <w:pPr>
        <w:ind w:firstLine="480"/>
        <w:rPr>
          <w:rFonts w:ascii="宋体"/>
        </w:rPr>
      </w:pPr>
      <w:r w:rsidRPr="00DD0D94">
        <w:rPr>
          <w:rFonts w:ascii="宋体" w:hint="eastAsia"/>
        </w:rPr>
        <w:t>公式序号按章编排，用阿拉伯数字，序号写在右边，并加圆括号，如第一章第一个公式号为“（</w:t>
      </w:r>
      <w:r w:rsidRPr="00DD0D94">
        <w:t>1-1</w:t>
      </w:r>
      <w:r w:rsidRPr="00DD0D94">
        <w:rPr>
          <w:rFonts w:ascii="宋体" w:hint="eastAsia"/>
        </w:rPr>
        <w:t>）”，附录</w:t>
      </w:r>
      <w:r w:rsidRPr="00DD0D94">
        <w:rPr>
          <w:rFonts w:ascii="宋体"/>
        </w:rPr>
        <w:t>A</w:t>
      </w:r>
      <w:r w:rsidRPr="00DD0D94">
        <w:rPr>
          <w:rFonts w:ascii="宋体" w:hint="eastAsia"/>
        </w:rPr>
        <w:t>中的第一个公式为（</w:t>
      </w:r>
      <w:r w:rsidRPr="00DD0D94">
        <w:t>A1</w:t>
      </w:r>
      <w:r w:rsidRPr="00DD0D94">
        <w:rPr>
          <w:rFonts w:ascii="宋体" w:hint="eastAsia"/>
        </w:rPr>
        <w:t>）等。文中引用公式时，一般用“见式（</w:t>
      </w:r>
      <w:r w:rsidRPr="00DD0D94">
        <w:t>1-1</w:t>
      </w:r>
      <w:r w:rsidRPr="00DD0D94">
        <w:rPr>
          <w:rFonts w:ascii="宋体" w:hint="eastAsia"/>
        </w:rPr>
        <w:t>）”或“由公式（</w:t>
      </w:r>
      <w:r w:rsidRPr="00DD0D94">
        <w:t>1-1</w:t>
      </w:r>
      <w:r w:rsidRPr="00DD0D94">
        <w:rPr>
          <w:rFonts w:ascii="宋体" w:hint="eastAsia"/>
        </w:rPr>
        <w:t>）”。</w:t>
      </w:r>
    </w:p>
    <w:p w14:paraId="7A3E1B0D" w14:textId="77777777" w:rsidR="00E162D0" w:rsidRPr="00DD0D94" w:rsidRDefault="00E162D0" w:rsidP="00E162D0">
      <w:pPr>
        <w:ind w:firstLine="480"/>
        <w:rPr>
          <w:rFonts w:ascii="宋体"/>
        </w:rPr>
      </w:pPr>
      <w:r w:rsidRPr="00DD0D94">
        <w:rPr>
          <w:rFonts w:ascii="宋体" w:hint="eastAsia"/>
        </w:rPr>
        <w:t>较长公式必须转行时，应运算符号后断开转行，上下行尽可能在等号处对齐。公式中符号的含义和计量单位应注释在公式的下面。每条注释应另行书写，移行时，与其开始写文字的位置对齐。</w:t>
      </w:r>
    </w:p>
    <w:p w14:paraId="3BA0B02B" w14:textId="77777777" w:rsidR="00E162D0" w:rsidRPr="00DD0D94" w:rsidRDefault="00E162D0" w:rsidP="00E162D0">
      <w:pPr>
        <w:ind w:firstLine="480"/>
        <w:rPr>
          <w:rFonts w:ascii="宋体"/>
        </w:rPr>
      </w:pPr>
      <w:r w:rsidRPr="00DD0D94">
        <w:rPr>
          <w:rFonts w:ascii="宋体" w:hint="eastAsia"/>
        </w:rPr>
        <w:t>例：第二章第一个公式：</w:t>
      </w:r>
    </w:p>
    <w:p w14:paraId="1E933192" w14:textId="77777777" w:rsidR="00E162D0" w:rsidRPr="00DD0D94" w:rsidRDefault="00E162D0" w:rsidP="00E162D0">
      <w:pPr>
        <w:spacing w:line="440" w:lineRule="atLeast"/>
        <w:ind w:firstLine="880"/>
        <w:jc w:val="center"/>
        <w:rPr>
          <w:rFonts w:ascii="宋体"/>
        </w:rPr>
      </w:pPr>
      <w:r w:rsidRPr="00DD0D94">
        <w:rPr>
          <w:rFonts w:ascii="宋体"/>
          <w:sz w:val="44"/>
        </w:rPr>
        <w:t xml:space="preserve">          </w:t>
      </w:r>
      <w:r w:rsidRPr="00DD0D94">
        <w:rPr>
          <w:rFonts w:ascii="宋体"/>
          <w:sz w:val="44"/>
        </w:rPr>
        <w:sym w:font="Symbol" w:char="F0A6"/>
      </w:r>
      <w:r w:rsidRPr="00DD0D94">
        <w:rPr>
          <w:rFonts w:ascii="宋体"/>
        </w:rPr>
        <w:t xml:space="preserve"> = </w:t>
      </w:r>
      <w:r w:rsidRPr="00DD0D94">
        <w:rPr>
          <w:rFonts w:ascii="宋体"/>
          <w:noProof/>
          <w:position w:val="-34"/>
        </w:rPr>
        <w:drawing>
          <wp:inline distT="0" distB="0" distL="0" distR="0" wp14:anchorId="22454754" wp14:editId="56CE2998">
            <wp:extent cx="786765" cy="56705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t7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786765" cy="567055"/>
                    </a:xfrm>
                    <a:prstGeom prst="rect">
                      <a:avLst/>
                    </a:prstGeom>
                    <a:noFill/>
                    <a:ln>
                      <a:noFill/>
                    </a:ln>
                  </pic:spPr>
                </pic:pic>
              </a:graphicData>
            </a:graphic>
          </wp:inline>
        </w:drawing>
      </w:r>
      <w:r w:rsidRPr="00DD0D94">
        <w:rPr>
          <w:rFonts w:ascii="宋体"/>
        </w:rPr>
        <w:t xml:space="preserve">                  </w:t>
      </w:r>
      <w:r w:rsidRPr="00DD0D94">
        <w:rPr>
          <w:rFonts w:ascii="宋体" w:hint="eastAsia"/>
        </w:rPr>
        <w:t>（</w:t>
      </w:r>
      <w:r w:rsidRPr="00DD0D94">
        <w:rPr>
          <w:rFonts w:ascii="宋体"/>
        </w:rPr>
        <w:t>2-1</w:t>
      </w:r>
      <w:r w:rsidRPr="00DD0D94">
        <w:rPr>
          <w:rFonts w:ascii="宋体" w:hint="eastAsia"/>
        </w:rPr>
        <w:t>）</w:t>
      </w:r>
    </w:p>
    <w:p w14:paraId="0FE1809D" w14:textId="77777777" w:rsidR="00E162D0" w:rsidRPr="00DD0D94" w:rsidRDefault="00E162D0" w:rsidP="00E162D0">
      <w:pPr>
        <w:ind w:firstLine="480"/>
      </w:pPr>
      <w:r w:rsidRPr="00DD0D94">
        <w:t>式中：</w:t>
      </w:r>
      <w:r w:rsidRPr="00DD0D94">
        <w:t xml:space="preserve"> </w:t>
      </w:r>
      <w:r w:rsidRPr="00DD0D94">
        <w:sym w:font="Symbol" w:char="F0A6"/>
      </w:r>
      <w:r w:rsidRPr="00DD0D94">
        <w:t xml:space="preserve">  </w:t>
      </w:r>
      <w:r w:rsidRPr="00DD0D94">
        <w:rPr>
          <w:rFonts w:eastAsia="楷体_GB2312"/>
        </w:rPr>
        <w:t xml:space="preserve">-----   </w:t>
      </w:r>
      <w:r w:rsidRPr="00DD0D94">
        <w:t>频率，</w:t>
      </w:r>
      <w:r w:rsidRPr="00DD0D94">
        <w:t>MHz</w:t>
      </w:r>
    </w:p>
    <w:p w14:paraId="590FC0F4" w14:textId="77777777" w:rsidR="00E162D0" w:rsidRPr="00DD0D94" w:rsidRDefault="00E162D0" w:rsidP="00E162D0">
      <w:pPr>
        <w:ind w:left="410" w:firstLineChars="354" w:firstLine="850"/>
      </w:pPr>
      <w:r w:rsidRPr="00DD0D94">
        <w:rPr>
          <w:i/>
        </w:rPr>
        <w:t>L</w:t>
      </w:r>
      <w:r w:rsidRPr="00DD0D94">
        <w:t xml:space="preserve">  </w:t>
      </w:r>
      <w:r w:rsidRPr="00DD0D94">
        <w:rPr>
          <w:rFonts w:eastAsia="楷体_GB2312"/>
        </w:rPr>
        <w:t xml:space="preserve">-----   </w:t>
      </w:r>
      <w:r w:rsidRPr="00DD0D94">
        <w:t>电感量，</w:t>
      </w:r>
      <w:r w:rsidRPr="00DD0D94">
        <w:t>H</w:t>
      </w:r>
    </w:p>
    <w:p w14:paraId="648FE528" w14:textId="41E1A647" w:rsidR="00E162D0" w:rsidRDefault="00E162D0" w:rsidP="00E162D0">
      <w:pPr>
        <w:ind w:left="780" w:firstLine="480"/>
      </w:pPr>
      <w:r w:rsidRPr="00DD0D94">
        <w:rPr>
          <w:i/>
        </w:rPr>
        <w:t>C</w:t>
      </w:r>
      <w:r w:rsidRPr="00DD0D94">
        <w:t xml:space="preserve">  </w:t>
      </w:r>
      <w:r w:rsidRPr="00DD0D94">
        <w:rPr>
          <w:rFonts w:eastAsia="楷体_GB2312"/>
        </w:rPr>
        <w:t xml:space="preserve">-----   </w:t>
      </w:r>
      <w:r w:rsidRPr="00DD0D94">
        <w:t>电容量，</w:t>
      </w:r>
      <w:r>
        <w:t>PF</w:t>
      </w:r>
    </w:p>
    <w:p w14:paraId="08B4CB43" w14:textId="77777777" w:rsidR="00800B7D" w:rsidRDefault="00800B7D" w:rsidP="00800B7D">
      <w:pPr>
        <w:ind w:firstLineChars="83" w:firstLine="199"/>
      </w:pPr>
    </w:p>
    <w:p w14:paraId="5D639400" w14:textId="77777777" w:rsidR="00E162D0" w:rsidRDefault="00E162D0" w:rsidP="00E162D0">
      <w:pPr>
        <w:spacing w:beforeLines="50" w:before="156" w:afterLines="50" w:after="156"/>
        <w:ind w:firstLineChars="0" w:firstLine="0"/>
        <w:outlineLvl w:val="2"/>
        <w:rPr>
          <w:rFonts w:ascii="黑体" w:eastAsia="黑体" w:hAnsi="黑体"/>
          <w:sz w:val="28"/>
          <w:szCs w:val="28"/>
        </w:rPr>
      </w:pPr>
      <w:bookmarkStart w:id="133" w:name="_Toc16896"/>
      <w:bookmarkStart w:id="134" w:name="_Toc83461106"/>
      <w:bookmarkStart w:id="135" w:name="_Toc89874699"/>
      <w:bookmarkStart w:id="136" w:name="_Toc89876518"/>
      <w:r>
        <w:rPr>
          <w:rFonts w:eastAsia="黑体"/>
          <w:sz w:val="28"/>
          <w:szCs w:val="28"/>
        </w:rPr>
        <w:lastRenderedPageBreak/>
        <w:t>2.1.2</w:t>
      </w:r>
      <w:r>
        <w:rPr>
          <w:rFonts w:ascii="黑体" w:eastAsia="黑体" w:hAnsi="黑体" w:hint="eastAsia"/>
          <w:sz w:val="28"/>
          <w:szCs w:val="28"/>
        </w:rPr>
        <w:t xml:space="preserve"> </w:t>
      </w:r>
      <w:bookmarkEnd w:id="133"/>
      <w:r>
        <w:rPr>
          <w:rFonts w:ascii="黑体" w:eastAsia="黑体" w:hAnsi="黑体" w:hint="eastAsia"/>
          <w:sz w:val="28"/>
          <w:szCs w:val="28"/>
        </w:rPr>
        <w:t>插图</w:t>
      </w:r>
      <w:bookmarkEnd w:id="134"/>
      <w:bookmarkEnd w:id="135"/>
      <w:bookmarkEnd w:id="136"/>
    </w:p>
    <w:p w14:paraId="503199B8" w14:textId="74EBD8B3" w:rsidR="00E162D0" w:rsidRDefault="00E162D0" w:rsidP="00E162D0">
      <w:pPr>
        <w:ind w:firstLine="480"/>
        <w:rPr>
          <w:rFonts w:ascii="宋体"/>
        </w:rPr>
      </w:pPr>
      <w:r w:rsidRPr="00DD0D94">
        <w:rPr>
          <w:rFonts w:ascii="宋体" w:hint="eastAsia"/>
        </w:rPr>
        <w:t>插图包括曲线图、构造图、示意图、图解、框图、流程图、记录图、布置图、地图、照片等。</w:t>
      </w:r>
    </w:p>
    <w:p w14:paraId="197748EC" w14:textId="77777777" w:rsidR="00D34AA2" w:rsidRPr="00D34AA2" w:rsidRDefault="00D34AA2" w:rsidP="00D34AA2">
      <w:pPr>
        <w:snapToGrid w:val="0"/>
        <w:spacing w:line="490" w:lineRule="exact"/>
        <w:ind w:firstLineChars="195" w:firstLine="468"/>
        <w:rPr>
          <w:rFonts w:ascii="宋体"/>
        </w:rPr>
      </w:pPr>
      <w:r w:rsidRPr="00D34AA2">
        <w:rPr>
          <w:rFonts w:ascii="宋体" w:hint="eastAsia"/>
        </w:rPr>
        <w:t>图应具有“自明性”，即只看图、图名和图例，不阅读正文，就可理解图意。必要时应将图上的符号、标记、代码或实验条件等用最简练的文字，横排于图名的下方。曲线图的纵横坐标应标注量纲及标准规定的符号，只有在不必要标明（如无量纲等）的情况下方可省略。</w:t>
      </w:r>
    </w:p>
    <w:p w14:paraId="16E538A6" w14:textId="10355769" w:rsidR="00D34AA2" w:rsidRPr="00DD0D94" w:rsidRDefault="00D34AA2" w:rsidP="00D34AA2">
      <w:pPr>
        <w:ind w:firstLine="480"/>
        <w:rPr>
          <w:rFonts w:ascii="宋体"/>
        </w:rPr>
      </w:pPr>
      <w:r w:rsidRPr="00D34AA2">
        <w:rPr>
          <w:rFonts w:ascii="宋体" w:hint="eastAsia"/>
        </w:rPr>
        <w:t>图号按章编排，图名在图号之后空一格排写，图中若有分图时用a)、b)等置于分图之下。如第四章第一个图的图号及图名：图4.1 和通关系证明示意图</w:t>
      </w:r>
    </w:p>
    <w:p w14:paraId="19E2F9E5" w14:textId="77777777" w:rsidR="00E162D0" w:rsidRPr="00DD0D94" w:rsidRDefault="00E162D0" w:rsidP="00E162D0">
      <w:pPr>
        <w:ind w:firstLine="482"/>
        <w:rPr>
          <w:rFonts w:ascii="宋体"/>
        </w:rPr>
      </w:pPr>
      <w:r w:rsidRPr="00263C65">
        <w:rPr>
          <w:rFonts w:ascii="宋体" w:hint="eastAsia"/>
          <w:b/>
        </w:rPr>
        <w:t>每一图应有简短确切的题名，</w:t>
      </w:r>
      <w:proofErr w:type="gramStart"/>
      <w:r w:rsidRPr="00263C65">
        <w:rPr>
          <w:rFonts w:ascii="宋体" w:hint="eastAsia"/>
          <w:b/>
        </w:rPr>
        <w:t>连同图序置于</w:t>
      </w:r>
      <w:proofErr w:type="gramEnd"/>
      <w:r w:rsidRPr="00263C65">
        <w:rPr>
          <w:rFonts w:ascii="宋体" w:hint="eastAsia"/>
          <w:b/>
        </w:rPr>
        <w:t>图下，图名中不允许使用标点符号，图名后不加标点符号。</w:t>
      </w:r>
      <w:proofErr w:type="gramStart"/>
      <w:r w:rsidRPr="00263C65">
        <w:rPr>
          <w:rFonts w:ascii="宋体" w:hint="eastAsia"/>
          <w:b/>
        </w:rPr>
        <w:t>图序与</w:t>
      </w:r>
      <w:proofErr w:type="gramEnd"/>
      <w:r w:rsidRPr="00263C65">
        <w:rPr>
          <w:rFonts w:ascii="宋体" w:hint="eastAsia"/>
          <w:b/>
        </w:rPr>
        <w:t>图名之间空一格。</w:t>
      </w:r>
    </w:p>
    <w:p w14:paraId="339975B2" w14:textId="77777777" w:rsidR="00E162D0" w:rsidRPr="00DD0D94" w:rsidRDefault="00E162D0" w:rsidP="00E162D0">
      <w:pPr>
        <w:ind w:firstLine="480"/>
        <w:rPr>
          <w:rFonts w:ascii="宋体"/>
        </w:rPr>
      </w:pPr>
      <w:r w:rsidRPr="00DD0D94">
        <w:rPr>
          <w:rFonts w:ascii="宋体" w:hint="eastAsia"/>
        </w:rPr>
        <w:t>插图应与正文的内容紧密配合，插图和有关图形符号符合制图、图形符等有关标准规定。插图应具有“自明性”，即只看图、</w:t>
      </w:r>
      <w:proofErr w:type="gramStart"/>
      <w:r w:rsidRPr="00DD0D94">
        <w:rPr>
          <w:rFonts w:ascii="宋体" w:hint="eastAsia"/>
        </w:rPr>
        <w:t>图题和</w:t>
      </w:r>
      <w:proofErr w:type="gramEnd"/>
      <w:r w:rsidRPr="00DD0D94">
        <w:rPr>
          <w:rFonts w:ascii="宋体" w:hint="eastAsia"/>
        </w:rPr>
        <w:t>图例，不阅读正文就可理解图意。</w:t>
      </w:r>
      <w:r w:rsidRPr="0093780B">
        <w:rPr>
          <w:rFonts w:ascii="宋体" w:hint="eastAsia"/>
          <w:b/>
        </w:rPr>
        <w:t>应将图上的符号、标记、代码以及实验条件等，用最简练的文字，横排</w:t>
      </w:r>
      <w:proofErr w:type="gramStart"/>
      <w:r w:rsidRPr="0093780B">
        <w:rPr>
          <w:rFonts w:ascii="宋体" w:hint="eastAsia"/>
          <w:b/>
        </w:rPr>
        <w:t>于图题下方</w:t>
      </w:r>
      <w:proofErr w:type="gramEnd"/>
      <w:r w:rsidRPr="0093780B">
        <w:rPr>
          <w:rFonts w:ascii="宋体" w:hint="eastAsia"/>
          <w:b/>
        </w:rPr>
        <w:t>，作为图例说明。</w:t>
      </w:r>
    </w:p>
    <w:p w14:paraId="21450DA6" w14:textId="77777777" w:rsidR="00E162D0" w:rsidRPr="00DD0D94" w:rsidRDefault="00E162D0" w:rsidP="00E162D0">
      <w:pPr>
        <w:ind w:firstLine="480"/>
        <w:rPr>
          <w:rFonts w:ascii="宋体"/>
        </w:rPr>
      </w:pPr>
      <w:r w:rsidRPr="00DD0D94">
        <w:rPr>
          <w:rFonts w:ascii="宋体" w:hint="eastAsia"/>
        </w:rPr>
        <w:t>插图的纵横坐标必须标注“量、标准规定符号、单位”。此三者只有在不必要标明（如无量纲等）的情况下方可省略。坐标上标注的量的符号和缩略词必须与正文中的一致。</w:t>
      </w:r>
    </w:p>
    <w:p w14:paraId="712966ED" w14:textId="77777777" w:rsidR="00E162D0" w:rsidRPr="00DD0D94" w:rsidRDefault="00E162D0" w:rsidP="00E162D0">
      <w:pPr>
        <w:ind w:firstLine="480"/>
        <w:rPr>
          <w:rFonts w:ascii="宋体"/>
        </w:rPr>
      </w:pPr>
      <w:r w:rsidRPr="00DD0D94">
        <w:rPr>
          <w:rFonts w:ascii="宋体" w:hint="eastAsia"/>
        </w:rPr>
        <w:t>表示函数关系的曲线图，如有确定曲线的函数式，则应在有关条文中，或在图的下方，或在图中适当位置写出。曲线图内，不应有过多的空白，如果曲线不占其整个面积，应当将图截短，只保留有曲线的坐标部分。</w:t>
      </w:r>
    </w:p>
    <w:p w14:paraId="5C5E9931" w14:textId="77777777" w:rsidR="00E162D0" w:rsidRDefault="00E162D0" w:rsidP="00E162D0">
      <w:pPr>
        <w:ind w:firstLine="480"/>
        <w:rPr>
          <w:rFonts w:ascii="宋体"/>
        </w:rPr>
      </w:pPr>
      <w:r w:rsidRPr="00DD0D94">
        <w:rPr>
          <w:rFonts w:ascii="宋体" w:hint="eastAsia"/>
        </w:rPr>
        <w:t>若条件允许，插图要用相应的计算机绘图软件绘制，不能使用截屏等不清晰的图片。</w:t>
      </w:r>
    </w:p>
    <w:p w14:paraId="3427D9D3" w14:textId="77777777" w:rsidR="00E162D0" w:rsidRDefault="00E162D0" w:rsidP="00E162D0">
      <w:pPr>
        <w:ind w:firstLine="480"/>
        <w:rPr>
          <w:rFonts w:ascii="宋体"/>
        </w:rPr>
      </w:pPr>
      <w:r>
        <w:rPr>
          <w:rFonts w:ascii="宋体" w:hint="eastAsia"/>
        </w:rPr>
        <w:t>示例1</w:t>
      </w:r>
    </w:p>
    <w:p w14:paraId="77DC3224" w14:textId="77777777" w:rsidR="00E162D0" w:rsidRDefault="00E162D0" w:rsidP="00E162D0">
      <w:pPr>
        <w:spacing w:line="440" w:lineRule="atLeast"/>
        <w:ind w:firstLine="480"/>
        <w:jc w:val="center"/>
        <w:rPr>
          <w:szCs w:val="24"/>
        </w:rPr>
      </w:pPr>
      <w:r>
        <w:rPr>
          <w:noProof/>
          <w:szCs w:val="24"/>
        </w:rPr>
        <w:lastRenderedPageBreak/>
        <w:drawing>
          <wp:inline distT="0" distB="0" distL="114300" distR="114300" wp14:anchorId="38CA1C3C" wp14:editId="3CAA00A4">
            <wp:extent cx="3736975" cy="2566670"/>
            <wp:effectExtent l="0" t="0" r="15875" b="5080"/>
            <wp:docPr id="1" name="图片 1"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图片4"/>
                    <pic:cNvPicPr>
                      <a:picLocks noChangeAspect="1"/>
                    </pic:cNvPicPr>
                  </pic:nvPicPr>
                  <pic:blipFill>
                    <a:blip r:embed="rId22" cstate="print"/>
                    <a:srcRect r="14618" b="18626"/>
                    <a:stretch>
                      <a:fillRect/>
                    </a:stretch>
                  </pic:blipFill>
                  <pic:spPr>
                    <a:xfrm>
                      <a:off x="0" y="0"/>
                      <a:ext cx="3736975" cy="2566670"/>
                    </a:xfrm>
                    <a:prstGeom prst="rect">
                      <a:avLst/>
                    </a:prstGeom>
                  </pic:spPr>
                </pic:pic>
              </a:graphicData>
            </a:graphic>
          </wp:inline>
        </w:drawing>
      </w:r>
    </w:p>
    <w:p w14:paraId="557C7BA6" w14:textId="77777777" w:rsidR="00E162D0" w:rsidRDefault="00E162D0" w:rsidP="00E162D0">
      <w:pPr>
        <w:ind w:firstLine="480"/>
        <w:jc w:val="center"/>
        <w:rPr>
          <w:szCs w:val="24"/>
        </w:rPr>
      </w:pPr>
      <w:r>
        <w:rPr>
          <w:rFonts w:hint="eastAsia"/>
          <w:szCs w:val="24"/>
        </w:rPr>
        <w:t>图</w:t>
      </w:r>
      <w:r>
        <w:rPr>
          <w:szCs w:val="24"/>
        </w:rPr>
        <w:t>2</w:t>
      </w:r>
      <w:r>
        <w:rPr>
          <w:rFonts w:hint="eastAsia"/>
          <w:szCs w:val="24"/>
        </w:rPr>
        <w:t>.</w:t>
      </w:r>
      <w:r>
        <w:rPr>
          <w:szCs w:val="24"/>
        </w:rPr>
        <w:t>1</w:t>
      </w:r>
      <w:r>
        <w:rPr>
          <w:rFonts w:hint="eastAsia"/>
          <w:szCs w:val="24"/>
        </w:rPr>
        <w:t xml:space="preserve"> </w:t>
      </w:r>
      <w:r>
        <w:rPr>
          <w:rFonts w:hint="eastAsia"/>
          <w:szCs w:val="24"/>
        </w:rPr>
        <w:t>中间芯和悬挂芯中</w:t>
      </w:r>
      <w:r>
        <w:rPr>
          <w:rFonts w:hint="eastAsia"/>
          <w:szCs w:val="24"/>
        </w:rPr>
        <w:t>LP</w:t>
      </w:r>
      <w:r>
        <w:rPr>
          <w:rFonts w:hint="eastAsia"/>
          <w:szCs w:val="24"/>
          <w:vertAlign w:val="subscript"/>
        </w:rPr>
        <w:t>01</w:t>
      </w:r>
      <w:r>
        <w:rPr>
          <w:rFonts w:hint="eastAsia"/>
          <w:szCs w:val="24"/>
        </w:rPr>
        <w:t>模和</w:t>
      </w:r>
      <w:r>
        <w:rPr>
          <w:rFonts w:hint="eastAsia"/>
          <w:szCs w:val="24"/>
        </w:rPr>
        <w:t>LP</w:t>
      </w:r>
      <w:r>
        <w:rPr>
          <w:rFonts w:hint="eastAsia"/>
          <w:szCs w:val="24"/>
          <w:vertAlign w:val="subscript"/>
        </w:rPr>
        <w:t>11</w:t>
      </w:r>
      <w:r>
        <w:rPr>
          <w:rFonts w:hint="eastAsia"/>
          <w:szCs w:val="24"/>
        </w:rPr>
        <w:t>模的色散曲线</w:t>
      </w:r>
    </w:p>
    <w:p w14:paraId="23A070CA" w14:textId="77777777" w:rsidR="00E162D0" w:rsidRPr="00F03D4F" w:rsidRDefault="00E162D0" w:rsidP="00E162D0">
      <w:pPr>
        <w:ind w:firstLine="480"/>
        <w:rPr>
          <w:rFonts w:ascii="宋体"/>
        </w:rPr>
      </w:pPr>
    </w:p>
    <w:p w14:paraId="5D13B4EC" w14:textId="77777777" w:rsidR="00E162D0" w:rsidRDefault="00E162D0" w:rsidP="00E162D0">
      <w:pPr>
        <w:ind w:firstLine="480"/>
        <w:rPr>
          <w:rFonts w:ascii="宋体"/>
        </w:rPr>
      </w:pPr>
      <w:r>
        <w:rPr>
          <w:rFonts w:ascii="宋体" w:hint="eastAsia"/>
        </w:rPr>
        <w:t>示例</w:t>
      </w:r>
      <w:r>
        <w:rPr>
          <w:rFonts w:ascii="宋体"/>
        </w:rPr>
        <w:t>2</w:t>
      </w:r>
    </w:p>
    <w:p w14:paraId="58109CC5" w14:textId="77777777" w:rsidR="00E162D0" w:rsidRDefault="00E162D0" w:rsidP="00E162D0">
      <w:pPr>
        <w:spacing w:line="440" w:lineRule="atLeast"/>
        <w:ind w:firstLine="480"/>
        <w:jc w:val="center"/>
      </w:pPr>
      <w:r>
        <w:rPr>
          <w:noProof/>
        </w:rPr>
        <w:drawing>
          <wp:inline distT="0" distB="0" distL="114300" distR="114300" wp14:anchorId="60E75B0F" wp14:editId="269D333B">
            <wp:extent cx="4981575" cy="1532890"/>
            <wp:effectExtent l="0" t="0" r="0" b="0"/>
            <wp:docPr id="10" name="图片 10" descr="图片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片15"/>
                    <pic:cNvPicPr>
                      <a:picLocks noChangeAspect="1"/>
                    </pic:cNvPicPr>
                  </pic:nvPicPr>
                  <pic:blipFill>
                    <a:blip r:embed="rId23" cstate="print"/>
                    <a:stretch>
                      <a:fillRect/>
                    </a:stretch>
                  </pic:blipFill>
                  <pic:spPr>
                    <a:xfrm>
                      <a:off x="0" y="0"/>
                      <a:ext cx="5050900" cy="1554269"/>
                    </a:xfrm>
                    <a:prstGeom prst="rect">
                      <a:avLst/>
                    </a:prstGeom>
                  </pic:spPr>
                </pic:pic>
              </a:graphicData>
            </a:graphic>
          </wp:inline>
        </w:drawing>
      </w:r>
    </w:p>
    <w:p w14:paraId="105B2602" w14:textId="77777777" w:rsidR="00E162D0" w:rsidRDefault="00E162D0" w:rsidP="00E162D0">
      <w:pPr>
        <w:ind w:firstLineChars="550" w:firstLine="1155"/>
        <w:rPr>
          <w:sz w:val="21"/>
          <w:szCs w:val="21"/>
        </w:rPr>
      </w:pPr>
      <w:r>
        <w:rPr>
          <w:sz w:val="21"/>
          <w:szCs w:val="21"/>
        </w:rPr>
        <w:t>（</w:t>
      </w:r>
      <w:r>
        <w:rPr>
          <w:sz w:val="21"/>
          <w:szCs w:val="21"/>
        </w:rPr>
        <w:t>a</w:t>
      </w:r>
      <w:r>
        <w:rPr>
          <w:sz w:val="21"/>
          <w:szCs w:val="21"/>
        </w:rPr>
        <w:t>）中间芯</w:t>
      </w:r>
      <w:r>
        <w:rPr>
          <w:sz w:val="21"/>
          <w:szCs w:val="21"/>
        </w:rPr>
        <w:t>LP</w:t>
      </w:r>
      <w:r>
        <w:rPr>
          <w:sz w:val="21"/>
          <w:szCs w:val="21"/>
          <w:vertAlign w:val="subscript"/>
        </w:rPr>
        <w:t>01</w:t>
      </w:r>
      <w:r>
        <w:rPr>
          <w:sz w:val="21"/>
          <w:szCs w:val="21"/>
        </w:rPr>
        <w:t>模式图</w:t>
      </w:r>
      <w:r>
        <w:rPr>
          <w:sz w:val="21"/>
          <w:szCs w:val="21"/>
        </w:rPr>
        <w:t xml:space="preserve">              </w:t>
      </w:r>
      <w:r>
        <w:rPr>
          <w:rFonts w:hint="eastAsia"/>
          <w:sz w:val="21"/>
          <w:szCs w:val="21"/>
        </w:rPr>
        <w:t xml:space="preserve"> </w:t>
      </w:r>
      <w:r>
        <w:rPr>
          <w:sz w:val="21"/>
          <w:szCs w:val="21"/>
        </w:rPr>
        <w:t xml:space="preserve"> </w:t>
      </w:r>
      <w:r>
        <w:rPr>
          <w:rFonts w:hint="eastAsia"/>
          <w:sz w:val="21"/>
          <w:szCs w:val="21"/>
        </w:rPr>
        <w:t xml:space="preserve"> </w:t>
      </w:r>
      <w:r>
        <w:rPr>
          <w:sz w:val="21"/>
          <w:szCs w:val="21"/>
        </w:rPr>
        <w:t xml:space="preserve">   </w:t>
      </w:r>
      <w:r>
        <w:rPr>
          <w:sz w:val="21"/>
          <w:szCs w:val="21"/>
        </w:rPr>
        <w:t>（</w:t>
      </w:r>
      <w:r>
        <w:rPr>
          <w:sz w:val="21"/>
          <w:szCs w:val="21"/>
        </w:rPr>
        <w:t>b</w:t>
      </w:r>
      <w:r>
        <w:rPr>
          <w:sz w:val="21"/>
          <w:szCs w:val="21"/>
        </w:rPr>
        <w:t>）悬挂芯</w:t>
      </w:r>
      <w:r>
        <w:rPr>
          <w:sz w:val="21"/>
          <w:szCs w:val="21"/>
        </w:rPr>
        <w:t>LP</w:t>
      </w:r>
      <w:r>
        <w:rPr>
          <w:sz w:val="21"/>
          <w:szCs w:val="21"/>
          <w:vertAlign w:val="subscript"/>
        </w:rPr>
        <w:t>11</w:t>
      </w:r>
      <w:r>
        <w:rPr>
          <w:sz w:val="21"/>
          <w:szCs w:val="21"/>
        </w:rPr>
        <w:t>模式图</w:t>
      </w:r>
    </w:p>
    <w:p w14:paraId="13CDD88C" w14:textId="77777777" w:rsidR="00E162D0" w:rsidRDefault="00E162D0" w:rsidP="00E162D0">
      <w:pPr>
        <w:ind w:firstLine="480"/>
        <w:jc w:val="center"/>
        <w:rPr>
          <w:szCs w:val="24"/>
        </w:rPr>
      </w:pPr>
      <w:r>
        <w:rPr>
          <w:rFonts w:hint="eastAsia"/>
          <w:szCs w:val="24"/>
        </w:rPr>
        <w:t>图</w:t>
      </w:r>
      <w:r>
        <w:rPr>
          <w:szCs w:val="24"/>
        </w:rPr>
        <w:t>2</w:t>
      </w:r>
      <w:r>
        <w:rPr>
          <w:rFonts w:hint="eastAsia"/>
          <w:szCs w:val="24"/>
        </w:rPr>
        <w:t>.</w:t>
      </w:r>
      <w:r>
        <w:rPr>
          <w:szCs w:val="24"/>
        </w:rPr>
        <w:t>2</w:t>
      </w:r>
      <w:r>
        <w:rPr>
          <w:rFonts w:hint="eastAsia"/>
          <w:szCs w:val="24"/>
        </w:rPr>
        <w:t xml:space="preserve"> XXX</w:t>
      </w:r>
      <w:r>
        <w:rPr>
          <w:rFonts w:hint="eastAsia"/>
          <w:szCs w:val="24"/>
        </w:rPr>
        <w:t>示意图</w:t>
      </w:r>
    </w:p>
    <w:p w14:paraId="5AF920B7" w14:textId="77777777" w:rsidR="00E162D0" w:rsidRDefault="00E162D0" w:rsidP="00E162D0">
      <w:pPr>
        <w:ind w:firstLine="480"/>
        <w:jc w:val="center"/>
      </w:pPr>
    </w:p>
    <w:p w14:paraId="2268EC9E" w14:textId="77777777" w:rsidR="00E162D0" w:rsidRDefault="00E162D0" w:rsidP="00E162D0">
      <w:pPr>
        <w:ind w:firstLine="480"/>
        <w:rPr>
          <w:rFonts w:ascii="宋体"/>
        </w:rPr>
      </w:pPr>
      <w:r>
        <w:rPr>
          <w:rFonts w:ascii="宋体" w:hint="eastAsia"/>
        </w:rPr>
        <w:t>示例</w:t>
      </w:r>
      <w:r>
        <w:rPr>
          <w:rFonts w:ascii="宋体"/>
        </w:rPr>
        <w:t>3</w:t>
      </w:r>
    </w:p>
    <w:p w14:paraId="2E4A1E99" w14:textId="77777777" w:rsidR="00E162D0" w:rsidRDefault="00E162D0" w:rsidP="00E162D0">
      <w:pPr>
        <w:spacing w:line="440" w:lineRule="atLeast"/>
        <w:ind w:firstLine="480"/>
        <w:jc w:val="center"/>
        <w:rPr>
          <w:rFonts w:eastAsiaTheme="minorEastAsia"/>
        </w:rPr>
      </w:pPr>
      <w:r>
        <w:rPr>
          <w:rFonts w:eastAsiaTheme="minorEastAsia"/>
          <w:noProof/>
        </w:rPr>
        <w:lastRenderedPageBreak/>
        <w:drawing>
          <wp:inline distT="0" distB="0" distL="114300" distR="114300" wp14:anchorId="77C31DAC" wp14:editId="13563504">
            <wp:extent cx="4191000" cy="3718140"/>
            <wp:effectExtent l="0" t="0" r="0" b="0"/>
            <wp:docPr id="16" name="图片 16"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1"/>
                    <pic:cNvPicPr>
                      <a:picLocks noChangeAspect="1"/>
                    </pic:cNvPicPr>
                  </pic:nvPicPr>
                  <pic:blipFill>
                    <a:blip r:embed="rId24"/>
                    <a:stretch>
                      <a:fillRect/>
                    </a:stretch>
                  </pic:blipFill>
                  <pic:spPr>
                    <a:xfrm>
                      <a:off x="0" y="0"/>
                      <a:ext cx="4199958" cy="3726087"/>
                    </a:xfrm>
                    <a:prstGeom prst="rect">
                      <a:avLst/>
                    </a:prstGeom>
                  </pic:spPr>
                </pic:pic>
              </a:graphicData>
            </a:graphic>
          </wp:inline>
        </w:drawing>
      </w:r>
    </w:p>
    <w:p w14:paraId="6C84AC12" w14:textId="18512087" w:rsidR="00E162D0" w:rsidRPr="0058587A" w:rsidRDefault="00E162D0" w:rsidP="00E162D0">
      <w:pPr>
        <w:ind w:firstLine="480"/>
        <w:jc w:val="center"/>
        <w:rPr>
          <w:rFonts w:eastAsiaTheme="minorEastAsia"/>
        </w:rPr>
      </w:pPr>
      <w:r>
        <w:rPr>
          <w:rFonts w:hint="eastAsia"/>
          <w:szCs w:val="24"/>
        </w:rPr>
        <w:t>图</w:t>
      </w:r>
      <w:r>
        <w:rPr>
          <w:szCs w:val="24"/>
        </w:rPr>
        <w:t>2</w:t>
      </w:r>
      <w:r>
        <w:rPr>
          <w:rFonts w:hint="eastAsia"/>
          <w:szCs w:val="24"/>
        </w:rPr>
        <w:t>.</w:t>
      </w:r>
      <w:r>
        <w:rPr>
          <w:szCs w:val="24"/>
        </w:rPr>
        <w:t>3</w:t>
      </w:r>
      <w:r>
        <w:rPr>
          <w:rFonts w:hint="eastAsia"/>
          <w:szCs w:val="24"/>
        </w:rPr>
        <w:t xml:space="preserve"> </w:t>
      </w:r>
      <w:r>
        <w:rPr>
          <w:rFonts w:hint="eastAsia"/>
          <w:szCs w:val="24"/>
        </w:rPr>
        <w:t>模式分析示意图</w:t>
      </w:r>
    </w:p>
    <w:p w14:paraId="24DE5A3F" w14:textId="0BD2C570" w:rsidR="00E162D0" w:rsidRDefault="00E162D0" w:rsidP="00E162D0">
      <w:pPr>
        <w:spacing w:beforeLines="50" w:before="156" w:afterLines="50" w:after="156"/>
        <w:ind w:firstLineChars="0" w:firstLine="0"/>
        <w:outlineLvl w:val="2"/>
        <w:rPr>
          <w:rFonts w:ascii="黑体" w:eastAsia="黑体" w:hAnsi="黑体"/>
          <w:sz w:val="28"/>
          <w:szCs w:val="28"/>
        </w:rPr>
      </w:pPr>
      <w:bookmarkStart w:id="137" w:name="_Toc12505"/>
      <w:bookmarkStart w:id="138" w:name="_Toc83461107"/>
      <w:bookmarkStart w:id="139" w:name="_Toc89874700"/>
      <w:bookmarkStart w:id="140" w:name="_Toc89876519"/>
      <w:r>
        <w:rPr>
          <w:rFonts w:eastAsia="黑体"/>
          <w:sz w:val="28"/>
          <w:szCs w:val="28"/>
        </w:rPr>
        <w:t>2.1.3</w:t>
      </w:r>
      <w:r>
        <w:rPr>
          <w:rFonts w:ascii="黑体" w:eastAsia="黑体" w:hAnsi="黑体" w:hint="eastAsia"/>
          <w:sz w:val="28"/>
          <w:szCs w:val="28"/>
        </w:rPr>
        <w:t xml:space="preserve"> </w:t>
      </w:r>
      <w:bookmarkEnd w:id="137"/>
      <w:r>
        <w:rPr>
          <w:rFonts w:ascii="黑体" w:eastAsia="黑体" w:hAnsi="黑体" w:hint="eastAsia"/>
          <w:sz w:val="28"/>
          <w:szCs w:val="28"/>
        </w:rPr>
        <w:t>表格</w:t>
      </w:r>
      <w:bookmarkEnd w:id="138"/>
      <w:bookmarkEnd w:id="139"/>
      <w:bookmarkEnd w:id="140"/>
    </w:p>
    <w:p w14:paraId="0138F3AA" w14:textId="77777777" w:rsidR="00E162D0" w:rsidRPr="00DD0D94" w:rsidRDefault="00E162D0" w:rsidP="00E162D0">
      <w:pPr>
        <w:ind w:firstLine="480"/>
        <w:rPr>
          <w:rFonts w:ascii="宋体"/>
        </w:rPr>
      </w:pPr>
      <w:proofErr w:type="gramStart"/>
      <w:r w:rsidRPr="00DD0D94">
        <w:rPr>
          <w:rFonts w:ascii="宋体" w:hint="eastAsia"/>
        </w:rPr>
        <w:t>表序与</w:t>
      </w:r>
      <w:proofErr w:type="gramEnd"/>
      <w:r w:rsidRPr="00DD0D94">
        <w:rPr>
          <w:rFonts w:ascii="宋体" w:hint="eastAsia"/>
        </w:rPr>
        <w:t>表名书写于表的正上方，</w:t>
      </w:r>
      <w:proofErr w:type="gramStart"/>
      <w:r w:rsidRPr="00DD0D94">
        <w:rPr>
          <w:rFonts w:ascii="宋体" w:hint="eastAsia"/>
        </w:rPr>
        <w:t>表序与</w:t>
      </w:r>
      <w:proofErr w:type="gramEnd"/>
      <w:r w:rsidRPr="00DD0D94">
        <w:rPr>
          <w:rFonts w:ascii="宋体" w:hint="eastAsia"/>
        </w:rPr>
        <w:t>表名之间空一格，表名不允许使用标点符号，表名后不加标点。博士学位论文还应在表名下注明相应的英文表名。</w:t>
      </w:r>
    </w:p>
    <w:p w14:paraId="00E86CE5" w14:textId="77777777" w:rsidR="00E162D0" w:rsidRDefault="00E162D0" w:rsidP="00E162D0">
      <w:pPr>
        <w:ind w:firstLine="480"/>
        <w:rPr>
          <w:rFonts w:ascii="宋体"/>
        </w:rPr>
      </w:pPr>
      <w:r w:rsidRPr="00DD0D94">
        <w:rPr>
          <w:rFonts w:ascii="宋体" w:hint="eastAsia"/>
        </w:rPr>
        <w:t>表格的上部和下部用粗实线闭合，左、右两侧不加竖线闭合。在表格横向狭而长，排版时幅面宽度不够时，可将表格分为两段，用细双线接排在一页内（见表</w:t>
      </w:r>
      <w:r w:rsidRPr="00DD0D94">
        <w:rPr>
          <w:rFonts w:ascii="宋体"/>
        </w:rPr>
        <w:t>3.1</w:t>
      </w:r>
      <w:r w:rsidRPr="00DD0D94">
        <w:rPr>
          <w:rFonts w:ascii="宋体" w:hint="eastAsia"/>
        </w:rPr>
        <w:t>）。</w:t>
      </w:r>
    </w:p>
    <w:p w14:paraId="6FA64024" w14:textId="77777777" w:rsidR="00E162D0" w:rsidRPr="00DD0D94" w:rsidRDefault="00E162D0" w:rsidP="00E162D0">
      <w:pPr>
        <w:ind w:firstLine="480"/>
        <w:rPr>
          <w:rFonts w:ascii="宋体"/>
        </w:rPr>
      </w:pPr>
    </w:p>
    <w:p w14:paraId="57F79E32" w14:textId="77777777" w:rsidR="00E162D0" w:rsidRPr="00DD0D94" w:rsidRDefault="00E162D0" w:rsidP="00E162D0">
      <w:pPr>
        <w:ind w:firstLine="480"/>
        <w:jc w:val="center"/>
        <w:rPr>
          <w:rFonts w:ascii="宋体"/>
        </w:rPr>
      </w:pPr>
      <w:r w:rsidRPr="00DD0D94">
        <w:rPr>
          <w:rFonts w:ascii="宋体" w:hint="eastAsia"/>
        </w:rPr>
        <w:t>表</w:t>
      </w:r>
      <w:r w:rsidRPr="00DD0D94">
        <w:t>3.1</w:t>
      </w:r>
      <w:r w:rsidRPr="00DD0D94">
        <w:rPr>
          <w:rFonts w:ascii="宋体"/>
        </w:rPr>
        <w:t xml:space="preserve">  </w:t>
      </w:r>
      <w:r w:rsidRPr="00DD0D94">
        <w:rPr>
          <w:rFonts w:ascii="宋体"/>
        </w:rPr>
        <w:sym w:font="Monotype Sorts" w:char="F035"/>
      </w:r>
      <w:r w:rsidRPr="00DD0D94">
        <w:rPr>
          <w:rFonts w:ascii="宋体"/>
        </w:rPr>
        <w:sym w:font="Monotype Sorts" w:char="F035"/>
      </w:r>
      <w:r w:rsidRPr="00DD0D94">
        <w:rPr>
          <w:rFonts w:ascii="宋体"/>
        </w:rPr>
        <w:sym w:font="Monotype Sorts" w:char="F035"/>
      </w:r>
      <w:r w:rsidRPr="00DD0D94">
        <w:rPr>
          <w:rFonts w:ascii="宋体"/>
        </w:rPr>
        <w:sym w:font="Monotype Sorts" w:char="F035"/>
      </w:r>
      <w:r w:rsidRPr="00DD0D94">
        <w:rPr>
          <w:rFonts w:ascii="宋体"/>
        </w:rPr>
        <w:sym w:font="Monotype Sorts" w:char="F035"/>
      </w:r>
      <w:r w:rsidRPr="00DD0D94">
        <w:rPr>
          <w:rFonts w:ascii="宋体"/>
        </w:rPr>
        <w:sym w:font="Monotype Sorts" w:char="F035"/>
      </w:r>
      <w:r w:rsidRPr="00DD0D94">
        <w:rPr>
          <w:rFonts w:ascii="宋体"/>
        </w:rPr>
        <w:sym w:font="Monotype Sorts" w:char="F035"/>
      </w:r>
      <w:r w:rsidRPr="00DD0D94">
        <w:rPr>
          <w:rFonts w:ascii="宋体"/>
        </w:rPr>
        <w:sym w:font="Monotype Sorts" w:char="F035"/>
      </w:r>
      <w:r w:rsidRPr="00DD0D94">
        <w:rPr>
          <w:rFonts w:ascii="宋体"/>
        </w:rPr>
        <w:sym w:font="Monotype Sorts" w:char="F035"/>
      </w:r>
      <w:r w:rsidRPr="00DD0D94">
        <w:rPr>
          <w:rFonts w:ascii="宋体"/>
        </w:rPr>
        <w:sym w:font="Monotype Sorts" w:char="F035"/>
      </w:r>
      <w:r w:rsidRPr="00DD0D94">
        <w:rPr>
          <w:rFonts w:ascii="宋体"/>
        </w:rPr>
        <w:sym w:font="Monotype Sorts" w:char="F035"/>
      </w:r>
      <w:r w:rsidRPr="00DD0D94">
        <w:rPr>
          <w:rFonts w:ascii="宋体"/>
        </w:rPr>
        <w:sym w:font="Monotype Sorts" w:char="F035"/>
      </w:r>
      <w:r w:rsidRPr="00DD0D94">
        <w:rPr>
          <w:rFonts w:ascii="宋体"/>
        </w:rPr>
        <w:t xml:space="preserve">          </w:t>
      </w:r>
      <w:r w:rsidRPr="00DD0D94">
        <w:t>mm</w:t>
      </w:r>
    </w:p>
    <w:p w14:paraId="517CD215" w14:textId="77777777" w:rsidR="00E162D0" w:rsidRPr="00DD0D94" w:rsidRDefault="00E162D0" w:rsidP="00E162D0">
      <w:pPr>
        <w:ind w:firstLine="480"/>
        <w:jc w:val="center"/>
      </w:pPr>
      <w:r w:rsidRPr="00DD0D94">
        <w:t xml:space="preserve">Table 3.1  </w:t>
      </w:r>
      <w:r w:rsidRPr="00DD0D94">
        <w:sym w:font="Monotype Sorts" w:char="F035"/>
      </w:r>
      <w:r w:rsidRPr="00DD0D94">
        <w:sym w:font="Monotype Sorts" w:char="F035"/>
      </w:r>
      <w:r w:rsidRPr="00DD0D94">
        <w:sym w:font="Monotype Sorts" w:char="F035"/>
      </w:r>
      <w:r w:rsidRPr="00DD0D94">
        <w:sym w:font="Monotype Sorts" w:char="F035"/>
      </w:r>
      <w:r w:rsidRPr="00DD0D94">
        <w:sym w:font="Monotype Sorts" w:char="F035"/>
      </w:r>
      <w:r w:rsidRPr="00DD0D94">
        <w:sym w:font="Monotype Sorts" w:char="F035"/>
      </w:r>
      <w:r w:rsidRPr="00DD0D94">
        <w:sym w:font="Monotype Sorts" w:char="F035"/>
      </w:r>
      <w:r w:rsidRPr="00DD0D94">
        <w:sym w:font="Monotype Sorts" w:char="F035"/>
      </w:r>
      <w:r w:rsidRPr="00DD0D94">
        <w:sym w:font="Monotype Sorts" w:char="F035"/>
      </w:r>
      <w:r w:rsidRPr="00DD0D94">
        <w:sym w:font="Monotype Sorts" w:char="F035"/>
      </w:r>
      <w:r w:rsidRPr="00DD0D94">
        <w:sym w:font="Monotype Sorts" w:char="F035"/>
      </w:r>
      <w:r w:rsidRPr="00DD0D94">
        <w:sym w:font="Monotype Sorts" w:char="F035"/>
      </w:r>
      <w:r w:rsidRPr="00DD0D94">
        <w:t xml:space="preserve">          mm</w:t>
      </w:r>
    </w:p>
    <w:tbl>
      <w:tblPr>
        <w:tblW w:w="0" w:type="auto"/>
        <w:jc w:val="center"/>
        <w:tblBorders>
          <w:top w:val="single" w:sz="12" w:space="0" w:color="auto"/>
          <w:bottom w:val="single" w:sz="12" w:space="0" w:color="auto"/>
          <w:insideH w:val="single" w:sz="6" w:space="0" w:color="auto"/>
          <w:insideV w:val="single" w:sz="6" w:space="0" w:color="auto"/>
        </w:tblBorders>
        <w:tblLayout w:type="fixed"/>
        <w:tblLook w:val="0000" w:firstRow="0" w:lastRow="0" w:firstColumn="0" w:lastColumn="0" w:noHBand="0" w:noVBand="0"/>
      </w:tblPr>
      <w:tblGrid>
        <w:gridCol w:w="1140"/>
        <w:gridCol w:w="1140"/>
        <w:gridCol w:w="1140"/>
        <w:gridCol w:w="1140"/>
        <w:gridCol w:w="1140"/>
        <w:gridCol w:w="1140"/>
        <w:gridCol w:w="1140"/>
      </w:tblGrid>
      <w:tr w:rsidR="00E162D0" w:rsidRPr="00DD0D94" w14:paraId="1FB4FD14" w14:textId="77777777" w:rsidTr="00E162D0">
        <w:trPr>
          <w:jc w:val="center"/>
        </w:trPr>
        <w:tc>
          <w:tcPr>
            <w:tcW w:w="1140" w:type="dxa"/>
          </w:tcPr>
          <w:p w14:paraId="3C945B60" w14:textId="77777777" w:rsidR="00E162D0" w:rsidRPr="00DD0D94" w:rsidRDefault="00E162D0" w:rsidP="00E162D0">
            <w:pPr>
              <w:ind w:firstLine="480"/>
              <w:jc w:val="center"/>
            </w:pPr>
          </w:p>
        </w:tc>
        <w:tc>
          <w:tcPr>
            <w:tcW w:w="1140" w:type="dxa"/>
          </w:tcPr>
          <w:p w14:paraId="2282535C" w14:textId="77777777" w:rsidR="00E162D0" w:rsidRPr="00DD0D94" w:rsidRDefault="00E162D0" w:rsidP="00E162D0">
            <w:pPr>
              <w:ind w:firstLine="480"/>
              <w:jc w:val="center"/>
            </w:pPr>
            <w:r w:rsidRPr="00DD0D94">
              <w:t>a</w:t>
            </w:r>
          </w:p>
        </w:tc>
        <w:tc>
          <w:tcPr>
            <w:tcW w:w="1140" w:type="dxa"/>
          </w:tcPr>
          <w:p w14:paraId="7CC4AFF5" w14:textId="77777777" w:rsidR="00E162D0" w:rsidRPr="00DD0D94" w:rsidRDefault="00E162D0" w:rsidP="00E162D0">
            <w:pPr>
              <w:ind w:firstLine="480"/>
              <w:jc w:val="center"/>
            </w:pPr>
            <w:r w:rsidRPr="00DD0D94">
              <w:t>b</w:t>
            </w:r>
          </w:p>
        </w:tc>
        <w:tc>
          <w:tcPr>
            <w:tcW w:w="1140" w:type="dxa"/>
          </w:tcPr>
          <w:p w14:paraId="209F4B68" w14:textId="77777777" w:rsidR="00E162D0" w:rsidRPr="00DD0D94" w:rsidRDefault="00E162D0" w:rsidP="00E162D0">
            <w:pPr>
              <w:ind w:firstLine="480"/>
              <w:jc w:val="center"/>
            </w:pPr>
            <w:r w:rsidRPr="00DD0D94">
              <w:t>c</w:t>
            </w:r>
          </w:p>
        </w:tc>
        <w:tc>
          <w:tcPr>
            <w:tcW w:w="1140" w:type="dxa"/>
          </w:tcPr>
          <w:p w14:paraId="1A1CA2EF" w14:textId="77777777" w:rsidR="00E162D0" w:rsidRPr="00DD0D94" w:rsidRDefault="00E162D0" w:rsidP="00E162D0">
            <w:pPr>
              <w:ind w:firstLine="480"/>
              <w:jc w:val="center"/>
            </w:pPr>
            <w:r w:rsidRPr="00DD0D94">
              <w:t>d</w:t>
            </w:r>
          </w:p>
        </w:tc>
        <w:tc>
          <w:tcPr>
            <w:tcW w:w="1140" w:type="dxa"/>
          </w:tcPr>
          <w:p w14:paraId="57A36F9B" w14:textId="77777777" w:rsidR="00E162D0" w:rsidRPr="00DD0D94" w:rsidRDefault="00E162D0" w:rsidP="00E162D0">
            <w:pPr>
              <w:ind w:firstLine="480"/>
              <w:jc w:val="center"/>
            </w:pPr>
            <w:r w:rsidRPr="00DD0D94">
              <w:t>e</w:t>
            </w:r>
          </w:p>
        </w:tc>
        <w:tc>
          <w:tcPr>
            <w:tcW w:w="1140" w:type="dxa"/>
          </w:tcPr>
          <w:p w14:paraId="33FD83C5" w14:textId="77777777" w:rsidR="00E162D0" w:rsidRPr="00DD0D94" w:rsidRDefault="00E162D0" w:rsidP="00E162D0">
            <w:pPr>
              <w:ind w:firstLine="480"/>
              <w:jc w:val="center"/>
            </w:pPr>
            <w:r w:rsidRPr="00DD0D94">
              <w:t>f</w:t>
            </w:r>
          </w:p>
        </w:tc>
      </w:tr>
      <w:tr w:rsidR="00E162D0" w:rsidRPr="00DD0D94" w14:paraId="609A860E" w14:textId="77777777" w:rsidTr="00E162D0">
        <w:trPr>
          <w:jc w:val="center"/>
        </w:trPr>
        <w:tc>
          <w:tcPr>
            <w:tcW w:w="1140" w:type="dxa"/>
            <w:tcBorders>
              <w:bottom w:val="nil"/>
            </w:tcBorders>
          </w:tcPr>
          <w:p w14:paraId="7D5D99F1" w14:textId="77777777" w:rsidR="00E162D0" w:rsidRPr="00DD0D94" w:rsidRDefault="00E162D0" w:rsidP="00E162D0">
            <w:pPr>
              <w:ind w:firstLine="480"/>
              <w:jc w:val="center"/>
            </w:pPr>
            <w:r w:rsidRPr="00DD0D94">
              <w:t>A</w:t>
            </w:r>
          </w:p>
        </w:tc>
        <w:tc>
          <w:tcPr>
            <w:tcW w:w="1140" w:type="dxa"/>
            <w:tcBorders>
              <w:bottom w:val="nil"/>
            </w:tcBorders>
          </w:tcPr>
          <w:p w14:paraId="0AE79CCD" w14:textId="77777777" w:rsidR="00E162D0" w:rsidRPr="00DD0D94" w:rsidRDefault="00E162D0" w:rsidP="00E162D0">
            <w:pPr>
              <w:ind w:firstLine="480"/>
              <w:jc w:val="center"/>
            </w:pPr>
          </w:p>
        </w:tc>
        <w:tc>
          <w:tcPr>
            <w:tcW w:w="1140" w:type="dxa"/>
            <w:tcBorders>
              <w:bottom w:val="nil"/>
            </w:tcBorders>
          </w:tcPr>
          <w:p w14:paraId="72772DD3" w14:textId="77777777" w:rsidR="00E162D0" w:rsidRPr="00DD0D94" w:rsidRDefault="00E162D0" w:rsidP="00E162D0">
            <w:pPr>
              <w:ind w:firstLine="480"/>
              <w:jc w:val="center"/>
            </w:pPr>
          </w:p>
        </w:tc>
        <w:tc>
          <w:tcPr>
            <w:tcW w:w="1140" w:type="dxa"/>
            <w:tcBorders>
              <w:bottom w:val="nil"/>
            </w:tcBorders>
          </w:tcPr>
          <w:p w14:paraId="6125F12F" w14:textId="77777777" w:rsidR="00E162D0" w:rsidRPr="00DD0D94" w:rsidRDefault="00E162D0" w:rsidP="00E162D0">
            <w:pPr>
              <w:ind w:firstLine="480"/>
              <w:jc w:val="center"/>
            </w:pPr>
          </w:p>
        </w:tc>
        <w:tc>
          <w:tcPr>
            <w:tcW w:w="1140" w:type="dxa"/>
            <w:tcBorders>
              <w:bottom w:val="nil"/>
            </w:tcBorders>
          </w:tcPr>
          <w:p w14:paraId="07A289E5" w14:textId="77777777" w:rsidR="00E162D0" w:rsidRPr="00DD0D94" w:rsidRDefault="00E162D0" w:rsidP="00E162D0">
            <w:pPr>
              <w:ind w:firstLine="480"/>
              <w:jc w:val="center"/>
            </w:pPr>
          </w:p>
        </w:tc>
        <w:tc>
          <w:tcPr>
            <w:tcW w:w="1140" w:type="dxa"/>
            <w:tcBorders>
              <w:bottom w:val="nil"/>
            </w:tcBorders>
          </w:tcPr>
          <w:p w14:paraId="0190C64D" w14:textId="77777777" w:rsidR="00E162D0" w:rsidRPr="00DD0D94" w:rsidRDefault="00E162D0" w:rsidP="00E162D0">
            <w:pPr>
              <w:ind w:firstLine="480"/>
              <w:jc w:val="center"/>
            </w:pPr>
          </w:p>
        </w:tc>
        <w:tc>
          <w:tcPr>
            <w:tcW w:w="1140" w:type="dxa"/>
            <w:tcBorders>
              <w:bottom w:val="nil"/>
            </w:tcBorders>
          </w:tcPr>
          <w:p w14:paraId="2A141C9D" w14:textId="77777777" w:rsidR="00E162D0" w:rsidRPr="00DD0D94" w:rsidRDefault="00E162D0" w:rsidP="00E162D0">
            <w:pPr>
              <w:ind w:firstLine="480"/>
              <w:jc w:val="center"/>
            </w:pPr>
          </w:p>
        </w:tc>
      </w:tr>
      <w:tr w:rsidR="00E162D0" w:rsidRPr="00DD0D94" w14:paraId="066AFD37" w14:textId="77777777" w:rsidTr="00E162D0">
        <w:trPr>
          <w:jc w:val="center"/>
        </w:trPr>
        <w:tc>
          <w:tcPr>
            <w:tcW w:w="1140" w:type="dxa"/>
            <w:tcBorders>
              <w:top w:val="single" w:sz="6" w:space="0" w:color="auto"/>
              <w:bottom w:val="double" w:sz="6" w:space="0" w:color="auto"/>
            </w:tcBorders>
          </w:tcPr>
          <w:p w14:paraId="2315B652" w14:textId="77777777" w:rsidR="00E162D0" w:rsidRPr="00DD0D94" w:rsidRDefault="00E162D0" w:rsidP="00E162D0">
            <w:pPr>
              <w:ind w:firstLine="480"/>
              <w:jc w:val="center"/>
            </w:pPr>
            <w:r w:rsidRPr="00DD0D94">
              <w:t>B</w:t>
            </w:r>
          </w:p>
        </w:tc>
        <w:tc>
          <w:tcPr>
            <w:tcW w:w="1140" w:type="dxa"/>
            <w:tcBorders>
              <w:top w:val="single" w:sz="6" w:space="0" w:color="auto"/>
              <w:bottom w:val="double" w:sz="6" w:space="0" w:color="auto"/>
            </w:tcBorders>
          </w:tcPr>
          <w:p w14:paraId="130020E3" w14:textId="77777777" w:rsidR="00E162D0" w:rsidRPr="00DD0D94" w:rsidRDefault="00E162D0" w:rsidP="00E162D0">
            <w:pPr>
              <w:ind w:firstLine="480"/>
              <w:jc w:val="center"/>
            </w:pPr>
          </w:p>
        </w:tc>
        <w:tc>
          <w:tcPr>
            <w:tcW w:w="1140" w:type="dxa"/>
            <w:tcBorders>
              <w:top w:val="single" w:sz="6" w:space="0" w:color="auto"/>
              <w:bottom w:val="double" w:sz="6" w:space="0" w:color="auto"/>
            </w:tcBorders>
          </w:tcPr>
          <w:p w14:paraId="06FA67AE" w14:textId="77777777" w:rsidR="00E162D0" w:rsidRPr="00DD0D94" w:rsidRDefault="00E162D0" w:rsidP="00E162D0">
            <w:pPr>
              <w:ind w:firstLine="480"/>
              <w:jc w:val="center"/>
            </w:pPr>
          </w:p>
        </w:tc>
        <w:tc>
          <w:tcPr>
            <w:tcW w:w="1140" w:type="dxa"/>
            <w:tcBorders>
              <w:top w:val="single" w:sz="6" w:space="0" w:color="auto"/>
              <w:bottom w:val="double" w:sz="6" w:space="0" w:color="auto"/>
            </w:tcBorders>
          </w:tcPr>
          <w:p w14:paraId="4F682F10" w14:textId="77777777" w:rsidR="00E162D0" w:rsidRPr="00DD0D94" w:rsidRDefault="00E162D0" w:rsidP="00E162D0">
            <w:pPr>
              <w:ind w:firstLine="480"/>
              <w:jc w:val="center"/>
            </w:pPr>
          </w:p>
        </w:tc>
        <w:tc>
          <w:tcPr>
            <w:tcW w:w="1140" w:type="dxa"/>
            <w:tcBorders>
              <w:top w:val="single" w:sz="6" w:space="0" w:color="auto"/>
              <w:bottom w:val="double" w:sz="6" w:space="0" w:color="auto"/>
            </w:tcBorders>
          </w:tcPr>
          <w:p w14:paraId="6AE26322" w14:textId="77777777" w:rsidR="00E162D0" w:rsidRPr="00DD0D94" w:rsidRDefault="00E162D0" w:rsidP="00E162D0">
            <w:pPr>
              <w:ind w:firstLine="480"/>
              <w:jc w:val="center"/>
            </w:pPr>
          </w:p>
        </w:tc>
        <w:tc>
          <w:tcPr>
            <w:tcW w:w="1140" w:type="dxa"/>
            <w:tcBorders>
              <w:top w:val="single" w:sz="6" w:space="0" w:color="auto"/>
              <w:bottom w:val="double" w:sz="6" w:space="0" w:color="auto"/>
            </w:tcBorders>
          </w:tcPr>
          <w:p w14:paraId="0A0205E4" w14:textId="77777777" w:rsidR="00E162D0" w:rsidRPr="00DD0D94" w:rsidRDefault="00E162D0" w:rsidP="00E162D0">
            <w:pPr>
              <w:ind w:firstLine="480"/>
              <w:jc w:val="center"/>
            </w:pPr>
          </w:p>
        </w:tc>
        <w:tc>
          <w:tcPr>
            <w:tcW w:w="1140" w:type="dxa"/>
            <w:tcBorders>
              <w:top w:val="single" w:sz="6" w:space="0" w:color="auto"/>
              <w:bottom w:val="double" w:sz="6" w:space="0" w:color="auto"/>
            </w:tcBorders>
          </w:tcPr>
          <w:p w14:paraId="0AA8BD18" w14:textId="77777777" w:rsidR="00E162D0" w:rsidRPr="00DD0D94" w:rsidRDefault="00E162D0" w:rsidP="00E162D0">
            <w:pPr>
              <w:ind w:firstLine="480"/>
              <w:jc w:val="center"/>
            </w:pPr>
          </w:p>
        </w:tc>
      </w:tr>
      <w:tr w:rsidR="00E162D0" w:rsidRPr="00DD0D94" w14:paraId="3167353D" w14:textId="77777777" w:rsidTr="00E162D0">
        <w:trPr>
          <w:jc w:val="center"/>
        </w:trPr>
        <w:tc>
          <w:tcPr>
            <w:tcW w:w="1140" w:type="dxa"/>
            <w:tcBorders>
              <w:top w:val="double" w:sz="6" w:space="0" w:color="auto"/>
              <w:bottom w:val="single" w:sz="6" w:space="0" w:color="auto"/>
            </w:tcBorders>
          </w:tcPr>
          <w:p w14:paraId="5180E2FF" w14:textId="77777777" w:rsidR="00E162D0" w:rsidRPr="00DD0D94" w:rsidRDefault="00E162D0" w:rsidP="00E162D0">
            <w:pPr>
              <w:ind w:firstLine="480"/>
              <w:jc w:val="center"/>
            </w:pPr>
          </w:p>
        </w:tc>
        <w:tc>
          <w:tcPr>
            <w:tcW w:w="1140" w:type="dxa"/>
            <w:tcBorders>
              <w:top w:val="double" w:sz="6" w:space="0" w:color="auto"/>
              <w:bottom w:val="single" w:sz="6" w:space="0" w:color="auto"/>
            </w:tcBorders>
          </w:tcPr>
          <w:p w14:paraId="58913D6E" w14:textId="77777777" w:rsidR="00E162D0" w:rsidRPr="00DD0D94" w:rsidRDefault="00E162D0" w:rsidP="00E162D0">
            <w:pPr>
              <w:ind w:firstLine="480"/>
              <w:jc w:val="center"/>
            </w:pPr>
            <w:r w:rsidRPr="00DD0D94">
              <w:t xml:space="preserve">g </w:t>
            </w:r>
          </w:p>
        </w:tc>
        <w:tc>
          <w:tcPr>
            <w:tcW w:w="1140" w:type="dxa"/>
            <w:tcBorders>
              <w:top w:val="double" w:sz="6" w:space="0" w:color="auto"/>
              <w:bottom w:val="single" w:sz="6" w:space="0" w:color="auto"/>
            </w:tcBorders>
          </w:tcPr>
          <w:p w14:paraId="56EE9B46" w14:textId="77777777" w:rsidR="00E162D0" w:rsidRPr="00DD0D94" w:rsidRDefault="00E162D0" w:rsidP="00E162D0">
            <w:pPr>
              <w:ind w:firstLine="480"/>
              <w:jc w:val="center"/>
            </w:pPr>
            <w:r w:rsidRPr="00DD0D94">
              <w:t>h</w:t>
            </w:r>
          </w:p>
        </w:tc>
        <w:tc>
          <w:tcPr>
            <w:tcW w:w="1140" w:type="dxa"/>
            <w:tcBorders>
              <w:top w:val="double" w:sz="6" w:space="0" w:color="auto"/>
              <w:bottom w:val="single" w:sz="6" w:space="0" w:color="auto"/>
            </w:tcBorders>
          </w:tcPr>
          <w:p w14:paraId="1AC79F01" w14:textId="77777777" w:rsidR="00E162D0" w:rsidRPr="00DD0D94" w:rsidRDefault="00E162D0" w:rsidP="00E162D0">
            <w:pPr>
              <w:ind w:firstLine="480"/>
              <w:jc w:val="center"/>
            </w:pPr>
            <w:proofErr w:type="spellStart"/>
            <w:r w:rsidRPr="00DD0D94">
              <w:t>i</w:t>
            </w:r>
            <w:proofErr w:type="spellEnd"/>
          </w:p>
        </w:tc>
        <w:tc>
          <w:tcPr>
            <w:tcW w:w="1140" w:type="dxa"/>
            <w:tcBorders>
              <w:top w:val="double" w:sz="6" w:space="0" w:color="auto"/>
              <w:bottom w:val="single" w:sz="6" w:space="0" w:color="auto"/>
            </w:tcBorders>
          </w:tcPr>
          <w:p w14:paraId="772BA348" w14:textId="77777777" w:rsidR="00E162D0" w:rsidRPr="00DD0D94" w:rsidRDefault="00E162D0" w:rsidP="00E162D0">
            <w:pPr>
              <w:ind w:firstLine="480"/>
              <w:jc w:val="center"/>
            </w:pPr>
            <w:r w:rsidRPr="00DD0D94">
              <w:t>j</w:t>
            </w:r>
          </w:p>
        </w:tc>
        <w:tc>
          <w:tcPr>
            <w:tcW w:w="1140" w:type="dxa"/>
            <w:tcBorders>
              <w:top w:val="double" w:sz="6" w:space="0" w:color="auto"/>
              <w:bottom w:val="single" w:sz="6" w:space="0" w:color="auto"/>
            </w:tcBorders>
          </w:tcPr>
          <w:p w14:paraId="6023EAA7" w14:textId="77777777" w:rsidR="00E162D0" w:rsidRPr="00DD0D94" w:rsidRDefault="00E162D0" w:rsidP="00E162D0">
            <w:pPr>
              <w:ind w:firstLine="480"/>
              <w:jc w:val="center"/>
            </w:pPr>
            <w:r w:rsidRPr="00DD0D94">
              <w:t>k</w:t>
            </w:r>
          </w:p>
        </w:tc>
        <w:tc>
          <w:tcPr>
            <w:tcW w:w="1140" w:type="dxa"/>
            <w:tcBorders>
              <w:top w:val="double" w:sz="6" w:space="0" w:color="auto"/>
              <w:bottom w:val="single" w:sz="6" w:space="0" w:color="auto"/>
            </w:tcBorders>
          </w:tcPr>
          <w:p w14:paraId="5CEDFF47" w14:textId="77777777" w:rsidR="00E162D0" w:rsidRPr="00DD0D94" w:rsidRDefault="00E162D0" w:rsidP="00E162D0">
            <w:pPr>
              <w:ind w:firstLine="480"/>
              <w:jc w:val="center"/>
            </w:pPr>
            <w:r w:rsidRPr="00DD0D94">
              <w:t>l</w:t>
            </w:r>
          </w:p>
        </w:tc>
      </w:tr>
      <w:tr w:rsidR="00E162D0" w:rsidRPr="00DD0D94" w14:paraId="258BD4B6" w14:textId="77777777" w:rsidTr="00E162D0">
        <w:trPr>
          <w:jc w:val="center"/>
        </w:trPr>
        <w:tc>
          <w:tcPr>
            <w:tcW w:w="1140" w:type="dxa"/>
            <w:tcBorders>
              <w:top w:val="nil"/>
            </w:tcBorders>
          </w:tcPr>
          <w:p w14:paraId="5F7234F5" w14:textId="77777777" w:rsidR="00E162D0" w:rsidRPr="00DD0D94" w:rsidRDefault="00E162D0" w:rsidP="00E162D0">
            <w:pPr>
              <w:ind w:firstLine="480"/>
              <w:jc w:val="center"/>
            </w:pPr>
            <w:r w:rsidRPr="00DD0D94">
              <w:t>A</w:t>
            </w:r>
          </w:p>
        </w:tc>
        <w:tc>
          <w:tcPr>
            <w:tcW w:w="1140" w:type="dxa"/>
            <w:tcBorders>
              <w:top w:val="nil"/>
            </w:tcBorders>
          </w:tcPr>
          <w:p w14:paraId="3B668601" w14:textId="77777777" w:rsidR="00E162D0" w:rsidRPr="00DD0D94" w:rsidRDefault="00E162D0" w:rsidP="00E162D0">
            <w:pPr>
              <w:ind w:firstLine="480"/>
              <w:jc w:val="center"/>
            </w:pPr>
          </w:p>
        </w:tc>
        <w:tc>
          <w:tcPr>
            <w:tcW w:w="1140" w:type="dxa"/>
            <w:tcBorders>
              <w:top w:val="nil"/>
            </w:tcBorders>
          </w:tcPr>
          <w:p w14:paraId="672F9686" w14:textId="77777777" w:rsidR="00E162D0" w:rsidRPr="00DD0D94" w:rsidRDefault="00E162D0" w:rsidP="00E162D0">
            <w:pPr>
              <w:ind w:firstLine="480"/>
              <w:jc w:val="center"/>
            </w:pPr>
          </w:p>
        </w:tc>
        <w:tc>
          <w:tcPr>
            <w:tcW w:w="1140" w:type="dxa"/>
            <w:tcBorders>
              <w:top w:val="nil"/>
            </w:tcBorders>
          </w:tcPr>
          <w:p w14:paraId="27AE7B6E" w14:textId="77777777" w:rsidR="00E162D0" w:rsidRPr="00DD0D94" w:rsidRDefault="00E162D0" w:rsidP="00E162D0">
            <w:pPr>
              <w:ind w:firstLine="480"/>
              <w:jc w:val="center"/>
            </w:pPr>
          </w:p>
        </w:tc>
        <w:tc>
          <w:tcPr>
            <w:tcW w:w="1140" w:type="dxa"/>
            <w:tcBorders>
              <w:top w:val="nil"/>
            </w:tcBorders>
          </w:tcPr>
          <w:p w14:paraId="6BC20240" w14:textId="77777777" w:rsidR="00E162D0" w:rsidRPr="00DD0D94" w:rsidRDefault="00E162D0" w:rsidP="00E162D0">
            <w:pPr>
              <w:ind w:firstLine="480"/>
              <w:jc w:val="center"/>
            </w:pPr>
          </w:p>
        </w:tc>
        <w:tc>
          <w:tcPr>
            <w:tcW w:w="1140" w:type="dxa"/>
            <w:tcBorders>
              <w:top w:val="nil"/>
            </w:tcBorders>
          </w:tcPr>
          <w:p w14:paraId="0CDD428C" w14:textId="77777777" w:rsidR="00E162D0" w:rsidRPr="00DD0D94" w:rsidRDefault="00E162D0" w:rsidP="00E162D0">
            <w:pPr>
              <w:ind w:firstLine="480"/>
              <w:jc w:val="center"/>
            </w:pPr>
          </w:p>
        </w:tc>
        <w:tc>
          <w:tcPr>
            <w:tcW w:w="1140" w:type="dxa"/>
            <w:tcBorders>
              <w:top w:val="nil"/>
            </w:tcBorders>
          </w:tcPr>
          <w:p w14:paraId="1F4E9A8D" w14:textId="77777777" w:rsidR="00E162D0" w:rsidRPr="00DD0D94" w:rsidRDefault="00E162D0" w:rsidP="00E162D0">
            <w:pPr>
              <w:ind w:firstLine="480"/>
              <w:jc w:val="center"/>
            </w:pPr>
          </w:p>
        </w:tc>
      </w:tr>
      <w:tr w:rsidR="00E162D0" w:rsidRPr="00DD0D94" w14:paraId="7DD156A5" w14:textId="77777777" w:rsidTr="00E162D0">
        <w:trPr>
          <w:jc w:val="center"/>
        </w:trPr>
        <w:tc>
          <w:tcPr>
            <w:tcW w:w="1140" w:type="dxa"/>
          </w:tcPr>
          <w:p w14:paraId="006C1A85" w14:textId="77777777" w:rsidR="00E162D0" w:rsidRPr="00DD0D94" w:rsidRDefault="00E162D0" w:rsidP="00E162D0">
            <w:pPr>
              <w:ind w:firstLine="480"/>
              <w:jc w:val="center"/>
            </w:pPr>
            <w:r w:rsidRPr="00DD0D94">
              <w:t>B</w:t>
            </w:r>
          </w:p>
        </w:tc>
        <w:tc>
          <w:tcPr>
            <w:tcW w:w="1140" w:type="dxa"/>
          </w:tcPr>
          <w:p w14:paraId="4E420FF8" w14:textId="77777777" w:rsidR="00E162D0" w:rsidRPr="00DD0D94" w:rsidRDefault="00E162D0" w:rsidP="00E162D0">
            <w:pPr>
              <w:ind w:firstLine="480"/>
              <w:jc w:val="center"/>
            </w:pPr>
          </w:p>
        </w:tc>
        <w:tc>
          <w:tcPr>
            <w:tcW w:w="1140" w:type="dxa"/>
          </w:tcPr>
          <w:p w14:paraId="576B8B03" w14:textId="77777777" w:rsidR="00E162D0" w:rsidRPr="00DD0D94" w:rsidRDefault="00E162D0" w:rsidP="00E162D0">
            <w:pPr>
              <w:ind w:firstLine="480"/>
              <w:jc w:val="center"/>
            </w:pPr>
          </w:p>
        </w:tc>
        <w:tc>
          <w:tcPr>
            <w:tcW w:w="1140" w:type="dxa"/>
          </w:tcPr>
          <w:p w14:paraId="53C0E94D" w14:textId="77777777" w:rsidR="00E162D0" w:rsidRPr="00DD0D94" w:rsidRDefault="00E162D0" w:rsidP="00E162D0">
            <w:pPr>
              <w:ind w:firstLine="480"/>
              <w:jc w:val="center"/>
            </w:pPr>
          </w:p>
        </w:tc>
        <w:tc>
          <w:tcPr>
            <w:tcW w:w="1140" w:type="dxa"/>
          </w:tcPr>
          <w:p w14:paraId="2AC30870" w14:textId="77777777" w:rsidR="00E162D0" w:rsidRPr="00DD0D94" w:rsidRDefault="00E162D0" w:rsidP="00E162D0">
            <w:pPr>
              <w:ind w:firstLine="480"/>
              <w:jc w:val="center"/>
            </w:pPr>
          </w:p>
        </w:tc>
        <w:tc>
          <w:tcPr>
            <w:tcW w:w="1140" w:type="dxa"/>
          </w:tcPr>
          <w:p w14:paraId="172785E2" w14:textId="77777777" w:rsidR="00E162D0" w:rsidRPr="00DD0D94" w:rsidRDefault="00E162D0" w:rsidP="00E162D0">
            <w:pPr>
              <w:ind w:firstLine="480"/>
              <w:jc w:val="center"/>
            </w:pPr>
          </w:p>
        </w:tc>
        <w:tc>
          <w:tcPr>
            <w:tcW w:w="1140" w:type="dxa"/>
          </w:tcPr>
          <w:p w14:paraId="6247F6BB" w14:textId="77777777" w:rsidR="00E162D0" w:rsidRPr="00DD0D94" w:rsidRDefault="00E162D0" w:rsidP="00E162D0">
            <w:pPr>
              <w:ind w:firstLine="480"/>
              <w:jc w:val="center"/>
            </w:pPr>
          </w:p>
        </w:tc>
      </w:tr>
    </w:tbl>
    <w:p w14:paraId="62F5FBAA" w14:textId="77777777" w:rsidR="00E162D0" w:rsidRDefault="00E162D0" w:rsidP="00E162D0">
      <w:pPr>
        <w:ind w:firstLine="480"/>
        <w:rPr>
          <w:rFonts w:ascii="宋体"/>
        </w:rPr>
      </w:pPr>
    </w:p>
    <w:p w14:paraId="11C48F30" w14:textId="77777777" w:rsidR="00E162D0" w:rsidRPr="00DD0D94" w:rsidRDefault="00E162D0" w:rsidP="00E162D0">
      <w:pPr>
        <w:ind w:firstLine="480"/>
        <w:rPr>
          <w:rFonts w:ascii="宋体"/>
        </w:rPr>
      </w:pPr>
    </w:p>
    <w:p w14:paraId="3CB5E387" w14:textId="77777777" w:rsidR="00E162D0" w:rsidRPr="00DD0D94" w:rsidRDefault="00E162D0" w:rsidP="00E162D0">
      <w:pPr>
        <w:ind w:firstLine="480"/>
        <w:jc w:val="center"/>
        <w:rPr>
          <w:rFonts w:ascii="宋体"/>
        </w:rPr>
      </w:pPr>
      <w:r w:rsidRPr="00DD0D94">
        <w:rPr>
          <w:rFonts w:ascii="宋体" w:hint="eastAsia"/>
        </w:rPr>
        <w:t>表</w:t>
      </w:r>
      <w:r w:rsidRPr="00DD0D94">
        <w:t>3.2</w:t>
      </w:r>
      <w:r w:rsidRPr="00DD0D94">
        <w:rPr>
          <w:rFonts w:ascii="宋体"/>
        </w:rPr>
        <w:t xml:space="preserve">  </w:t>
      </w:r>
      <w:r w:rsidRPr="00DD0D94">
        <w:rPr>
          <w:rFonts w:ascii="宋体"/>
        </w:rPr>
        <w:sym w:font="Monotype Sorts" w:char="F035"/>
      </w:r>
      <w:r w:rsidRPr="00DD0D94">
        <w:rPr>
          <w:rFonts w:ascii="宋体"/>
        </w:rPr>
        <w:sym w:font="Monotype Sorts" w:char="F035"/>
      </w:r>
      <w:r w:rsidRPr="00DD0D94">
        <w:rPr>
          <w:rFonts w:ascii="宋体"/>
        </w:rPr>
        <w:sym w:font="Monotype Sorts" w:char="F035"/>
      </w:r>
      <w:r w:rsidRPr="00DD0D94">
        <w:rPr>
          <w:rFonts w:ascii="宋体"/>
        </w:rPr>
        <w:sym w:font="Monotype Sorts" w:char="F035"/>
      </w:r>
      <w:r w:rsidRPr="00DD0D94">
        <w:rPr>
          <w:rFonts w:ascii="宋体"/>
        </w:rPr>
        <w:sym w:font="Monotype Sorts" w:char="F035"/>
      </w:r>
      <w:r w:rsidRPr="00DD0D94">
        <w:rPr>
          <w:rFonts w:ascii="宋体"/>
        </w:rPr>
        <w:sym w:font="Monotype Sorts" w:char="F035"/>
      </w:r>
      <w:r w:rsidRPr="00DD0D94">
        <w:rPr>
          <w:rFonts w:ascii="宋体"/>
        </w:rPr>
        <w:sym w:font="Monotype Sorts" w:char="F035"/>
      </w:r>
      <w:r w:rsidRPr="00DD0D94">
        <w:rPr>
          <w:rFonts w:ascii="宋体"/>
        </w:rPr>
        <w:sym w:font="Monotype Sorts" w:char="F035"/>
      </w:r>
      <w:r w:rsidRPr="00DD0D94">
        <w:rPr>
          <w:rFonts w:ascii="宋体"/>
        </w:rPr>
        <w:sym w:font="Monotype Sorts" w:char="F035"/>
      </w:r>
      <w:r w:rsidRPr="00DD0D94">
        <w:rPr>
          <w:rFonts w:ascii="宋体"/>
        </w:rPr>
        <w:sym w:font="Monotype Sorts" w:char="F035"/>
      </w:r>
      <w:r w:rsidRPr="00DD0D94">
        <w:rPr>
          <w:rFonts w:ascii="宋体"/>
        </w:rPr>
        <w:sym w:font="Monotype Sorts" w:char="F035"/>
      </w:r>
    </w:p>
    <w:p w14:paraId="28E689A3" w14:textId="77777777" w:rsidR="00E162D0" w:rsidRPr="00DD0D94" w:rsidRDefault="00E162D0" w:rsidP="00E162D0">
      <w:pPr>
        <w:ind w:firstLine="480"/>
        <w:jc w:val="center"/>
        <w:rPr>
          <w:rFonts w:ascii="宋体"/>
        </w:rPr>
      </w:pPr>
      <w:r w:rsidRPr="00DD0D94">
        <w:t xml:space="preserve">Table 3.2  </w:t>
      </w:r>
      <w:r w:rsidRPr="00DD0D94">
        <w:sym w:font="Monotype Sorts" w:char="F035"/>
      </w:r>
      <w:r w:rsidRPr="00DD0D94">
        <w:sym w:font="Monotype Sorts" w:char="F035"/>
      </w:r>
      <w:r w:rsidRPr="00DD0D94">
        <w:sym w:font="Monotype Sorts" w:char="F035"/>
      </w:r>
      <w:r w:rsidRPr="00DD0D94">
        <w:sym w:font="Monotype Sorts" w:char="F035"/>
      </w:r>
      <w:r w:rsidRPr="00DD0D94">
        <w:sym w:font="Monotype Sorts" w:char="F035"/>
      </w:r>
      <w:r w:rsidRPr="00DD0D94">
        <w:sym w:font="Monotype Sorts" w:char="F035"/>
      </w:r>
      <w:r w:rsidRPr="00DD0D94">
        <w:sym w:font="Monotype Sorts" w:char="F035"/>
      </w:r>
      <w:r w:rsidRPr="00DD0D94">
        <w:sym w:font="Monotype Sorts" w:char="F035"/>
      </w:r>
      <w:r w:rsidRPr="00DD0D94">
        <w:sym w:font="Monotype Sorts" w:char="F035"/>
      </w:r>
      <w:r w:rsidRPr="00DD0D94">
        <w:sym w:font="Monotype Sorts" w:char="F035"/>
      </w:r>
      <w:r w:rsidRPr="00DD0D94">
        <w:sym w:font="Monotype Sorts" w:char="F035"/>
      </w:r>
      <w:r w:rsidRPr="00DD0D94">
        <w:sym w:font="Monotype Sorts" w:char="F035"/>
      </w:r>
    </w:p>
    <w:tbl>
      <w:tblPr>
        <w:tblW w:w="0" w:type="auto"/>
        <w:jc w:val="center"/>
        <w:tblBorders>
          <w:top w:val="single" w:sz="12" w:space="0" w:color="auto"/>
          <w:bottom w:val="single" w:sz="12" w:space="0" w:color="auto"/>
          <w:insideH w:val="single" w:sz="6" w:space="0" w:color="auto"/>
          <w:insideV w:val="single" w:sz="6" w:space="0" w:color="auto"/>
        </w:tblBorders>
        <w:tblLayout w:type="fixed"/>
        <w:tblLook w:val="0000" w:firstRow="0" w:lastRow="0" w:firstColumn="0" w:lastColumn="0" w:noHBand="0" w:noVBand="0"/>
      </w:tblPr>
      <w:tblGrid>
        <w:gridCol w:w="828"/>
        <w:gridCol w:w="1080"/>
        <w:gridCol w:w="1080"/>
        <w:gridCol w:w="1000"/>
        <w:gridCol w:w="997"/>
        <w:gridCol w:w="997"/>
        <w:gridCol w:w="997"/>
        <w:gridCol w:w="997"/>
      </w:tblGrid>
      <w:tr w:rsidR="00E162D0" w:rsidRPr="00DD0D94" w14:paraId="17A55411" w14:textId="77777777" w:rsidTr="00E162D0">
        <w:trPr>
          <w:cantSplit/>
          <w:jc w:val="center"/>
        </w:trPr>
        <w:tc>
          <w:tcPr>
            <w:tcW w:w="828" w:type="dxa"/>
            <w:vMerge w:val="restart"/>
          </w:tcPr>
          <w:p w14:paraId="2F3AF2A8" w14:textId="77777777" w:rsidR="00E162D0" w:rsidRPr="00DD0D94" w:rsidRDefault="00E162D0" w:rsidP="00E162D0">
            <w:pPr>
              <w:ind w:firstLine="480"/>
              <w:jc w:val="center"/>
            </w:pPr>
            <w:r w:rsidRPr="00DD0D94">
              <w:t>m/t</w:t>
            </w:r>
          </w:p>
        </w:tc>
        <w:tc>
          <w:tcPr>
            <w:tcW w:w="1080" w:type="dxa"/>
            <w:vMerge w:val="restart"/>
          </w:tcPr>
          <w:p w14:paraId="037BD29A" w14:textId="77777777" w:rsidR="00E162D0" w:rsidRPr="00DD0D94" w:rsidRDefault="00E162D0" w:rsidP="00E162D0">
            <w:pPr>
              <w:ind w:firstLine="480"/>
              <w:jc w:val="center"/>
            </w:pPr>
            <w:r w:rsidRPr="00DD0D94">
              <w:t>H/m</w:t>
            </w:r>
          </w:p>
        </w:tc>
        <w:tc>
          <w:tcPr>
            <w:tcW w:w="1080" w:type="dxa"/>
          </w:tcPr>
          <w:p w14:paraId="404B20EE" w14:textId="77777777" w:rsidR="00E162D0" w:rsidRPr="00DD0D94" w:rsidRDefault="00E162D0" w:rsidP="00E162D0">
            <w:pPr>
              <w:ind w:firstLine="480"/>
              <w:jc w:val="center"/>
            </w:pPr>
            <w:r w:rsidRPr="00DD0D94">
              <w:t>B</w:t>
            </w:r>
          </w:p>
        </w:tc>
        <w:tc>
          <w:tcPr>
            <w:tcW w:w="1000" w:type="dxa"/>
          </w:tcPr>
          <w:p w14:paraId="1D3B3323" w14:textId="77777777" w:rsidR="00E162D0" w:rsidRPr="00DD0D94" w:rsidRDefault="00E162D0" w:rsidP="00E162D0">
            <w:pPr>
              <w:ind w:firstLine="480"/>
              <w:jc w:val="center"/>
            </w:pPr>
            <w:r w:rsidRPr="00DD0D94">
              <w:t>K</w:t>
            </w:r>
          </w:p>
        </w:tc>
        <w:tc>
          <w:tcPr>
            <w:tcW w:w="997" w:type="dxa"/>
          </w:tcPr>
          <w:p w14:paraId="0325960B" w14:textId="77777777" w:rsidR="00E162D0" w:rsidRPr="00DD0D94" w:rsidRDefault="00E162D0" w:rsidP="00E162D0">
            <w:pPr>
              <w:ind w:firstLine="480"/>
              <w:jc w:val="center"/>
            </w:pPr>
            <w:r w:rsidRPr="00DD0D94">
              <w:t>L</w:t>
            </w:r>
          </w:p>
        </w:tc>
        <w:tc>
          <w:tcPr>
            <w:tcW w:w="997" w:type="dxa"/>
          </w:tcPr>
          <w:p w14:paraId="53F9CCAE" w14:textId="77777777" w:rsidR="00E162D0" w:rsidRPr="00DD0D94" w:rsidRDefault="00E162D0" w:rsidP="00E162D0">
            <w:pPr>
              <w:ind w:firstLine="480"/>
              <w:jc w:val="center"/>
            </w:pPr>
            <w:r w:rsidRPr="00DD0D94">
              <w:t>H1</w:t>
            </w:r>
          </w:p>
        </w:tc>
        <w:tc>
          <w:tcPr>
            <w:tcW w:w="997" w:type="dxa"/>
          </w:tcPr>
          <w:p w14:paraId="312E2141" w14:textId="77777777" w:rsidR="00E162D0" w:rsidRPr="00DD0D94" w:rsidRDefault="00E162D0" w:rsidP="00E162D0">
            <w:pPr>
              <w:ind w:firstLine="480"/>
              <w:jc w:val="center"/>
            </w:pPr>
            <w:r w:rsidRPr="00DD0D94">
              <w:t>H</w:t>
            </w:r>
          </w:p>
        </w:tc>
        <w:tc>
          <w:tcPr>
            <w:tcW w:w="997" w:type="dxa"/>
          </w:tcPr>
          <w:p w14:paraId="51BE96A0" w14:textId="77777777" w:rsidR="00E162D0" w:rsidRPr="00DD0D94" w:rsidRDefault="00E162D0" w:rsidP="00E162D0">
            <w:pPr>
              <w:ind w:firstLine="480"/>
              <w:jc w:val="center"/>
            </w:pPr>
            <w:proofErr w:type="gramStart"/>
            <w:r w:rsidRPr="00DD0D94">
              <w:t>轮压</w:t>
            </w:r>
            <w:proofErr w:type="gramEnd"/>
          </w:p>
        </w:tc>
      </w:tr>
      <w:tr w:rsidR="00E162D0" w:rsidRPr="00DD0D94" w14:paraId="01AB8C22" w14:textId="77777777" w:rsidTr="00E162D0">
        <w:trPr>
          <w:cantSplit/>
          <w:jc w:val="center"/>
        </w:trPr>
        <w:tc>
          <w:tcPr>
            <w:tcW w:w="828" w:type="dxa"/>
            <w:vMerge/>
          </w:tcPr>
          <w:p w14:paraId="3C96BEC8" w14:textId="77777777" w:rsidR="00E162D0" w:rsidRPr="00DD0D94" w:rsidRDefault="00E162D0" w:rsidP="00E162D0">
            <w:pPr>
              <w:ind w:firstLine="480"/>
              <w:jc w:val="center"/>
            </w:pPr>
          </w:p>
        </w:tc>
        <w:tc>
          <w:tcPr>
            <w:tcW w:w="1080" w:type="dxa"/>
            <w:vMerge/>
          </w:tcPr>
          <w:p w14:paraId="7E21D7BE" w14:textId="77777777" w:rsidR="00E162D0" w:rsidRPr="00DD0D94" w:rsidRDefault="00E162D0" w:rsidP="00E162D0">
            <w:pPr>
              <w:ind w:firstLine="480"/>
              <w:jc w:val="center"/>
            </w:pPr>
          </w:p>
        </w:tc>
        <w:tc>
          <w:tcPr>
            <w:tcW w:w="5071" w:type="dxa"/>
            <w:gridSpan w:val="5"/>
          </w:tcPr>
          <w:p w14:paraId="735E9319" w14:textId="77777777" w:rsidR="00E162D0" w:rsidRPr="00DD0D94" w:rsidRDefault="00E162D0" w:rsidP="00E162D0">
            <w:pPr>
              <w:ind w:firstLine="480"/>
              <w:jc w:val="center"/>
            </w:pPr>
            <w:r w:rsidRPr="00DD0D94">
              <w:t>Mm</w:t>
            </w:r>
          </w:p>
        </w:tc>
        <w:tc>
          <w:tcPr>
            <w:tcW w:w="997" w:type="dxa"/>
          </w:tcPr>
          <w:p w14:paraId="0E3E28AF" w14:textId="77777777" w:rsidR="00E162D0" w:rsidRPr="00DD0D94" w:rsidRDefault="00E162D0" w:rsidP="00E162D0">
            <w:pPr>
              <w:ind w:firstLine="480"/>
              <w:jc w:val="center"/>
            </w:pPr>
            <w:r w:rsidRPr="00DD0D94">
              <w:t>Pa</w:t>
            </w:r>
          </w:p>
        </w:tc>
      </w:tr>
      <w:tr w:rsidR="00E162D0" w:rsidRPr="00DD0D94" w14:paraId="085F3988" w14:textId="77777777" w:rsidTr="00E162D0">
        <w:trPr>
          <w:cantSplit/>
          <w:jc w:val="center"/>
        </w:trPr>
        <w:tc>
          <w:tcPr>
            <w:tcW w:w="828" w:type="dxa"/>
          </w:tcPr>
          <w:p w14:paraId="2D2B9D90" w14:textId="77777777" w:rsidR="00E162D0" w:rsidRPr="00DD0D94" w:rsidRDefault="00E162D0" w:rsidP="00E162D0">
            <w:pPr>
              <w:ind w:firstLine="480"/>
              <w:jc w:val="center"/>
            </w:pPr>
          </w:p>
        </w:tc>
        <w:tc>
          <w:tcPr>
            <w:tcW w:w="1080" w:type="dxa"/>
          </w:tcPr>
          <w:p w14:paraId="7D487367" w14:textId="77777777" w:rsidR="00E162D0" w:rsidRPr="00DD0D94" w:rsidRDefault="00E162D0" w:rsidP="00E162D0">
            <w:pPr>
              <w:ind w:firstLine="480"/>
              <w:jc w:val="center"/>
            </w:pPr>
          </w:p>
        </w:tc>
        <w:tc>
          <w:tcPr>
            <w:tcW w:w="5071" w:type="dxa"/>
            <w:gridSpan w:val="5"/>
          </w:tcPr>
          <w:p w14:paraId="5F80424F" w14:textId="77777777" w:rsidR="00E162D0" w:rsidRPr="00DD0D94" w:rsidRDefault="00E162D0" w:rsidP="00E162D0">
            <w:pPr>
              <w:ind w:firstLine="480"/>
              <w:jc w:val="center"/>
            </w:pPr>
          </w:p>
        </w:tc>
        <w:tc>
          <w:tcPr>
            <w:tcW w:w="997" w:type="dxa"/>
          </w:tcPr>
          <w:p w14:paraId="567CAF55" w14:textId="77777777" w:rsidR="00E162D0" w:rsidRPr="00DD0D94" w:rsidRDefault="00E162D0" w:rsidP="00E162D0">
            <w:pPr>
              <w:ind w:firstLine="480"/>
              <w:jc w:val="center"/>
            </w:pPr>
          </w:p>
        </w:tc>
      </w:tr>
    </w:tbl>
    <w:p w14:paraId="482ECE3A" w14:textId="77777777" w:rsidR="00E162D0" w:rsidRPr="00DD0D94" w:rsidRDefault="00E162D0" w:rsidP="00E162D0">
      <w:pPr>
        <w:ind w:firstLine="480"/>
        <w:rPr>
          <w:rFonts w:ascii="宋体"/>
        </w:rPr>
      </w:pPr>
    </w:p>
    <w:p w14:paraId="46AA6D46" w14:textId="77777777" w:rsidR="00E162D0" w:rsidRPr="00DD0D94" w:rsidRDefault="00E162D0" w:rsidP="00E162D0">
      <w:pPr>
        <w:ind w:firstLine="480"/>
        <w:jc w:val="center"/>
        <w:rPr>
          <w:rFonts w:ascii="宋体"/>
        </w:rPr>
      </w:pPr>
      <w:r w:rsidRPr="00DD0D94">
        <w:rPr>
          <w:rFonts w:ascii="宋体" w:hint="eastAsia"/>
        </w:rPr>
        <w:t>表</w:t>
      </w:r>
      <w:r w:rsidRPr="00DD0D94">
        <w:t>3.3</w:t>
      </w:r>
      <w:r w:rsidRPr="00DD0D94">
        <w:rPr>
          <w:rFonts w:ascii="宋体"/>
        </w:rPr>
        <w:t xml:space="preserve">  </w:t>
      </w:r>
      <w:r w:rsidRPr="00DD0D94">
        <w:rPr>
          <w:rFonts w:ascii="宋体"/>
        </w:rPr>
        <w:sym w:font="Monotype Sorts" w:char="F035"/>
      </w:r>
      <w:r w:rsidRPr="00DD0D94">
        <w:rPr>
          <w:rFonts w:ascii="宋体"/>
        </w:rPr>
        <w:sym w:font="Monotype Sorts" w:char="F035"/>
      </w:r>
      <w:r w:rsidRPr="00DD0D94">
        <w:rPr>
          <w:rFonts w:ascii="宋体"/>
        </w:rPr>
        <w:sym w:font="Monotype Sorts" w:char="F035"/>
      </w:r>
      <w:r w:rsidRPr="00DD0D94">
        <w:rPr>
          <w:rFonts w:ascii="宋体"/>
        </w:rPr>
        <w:sym w:font="Monotype Sorts" w:char="F035"/>
      </w:r>
      <w:r w:rsidRPr="00DD0D94">
        <w:rPr>
          <w:rFonts w:ascii="宋体"/>
        </w:rPr>
        <w:sym w:font="Monotype Sorts" w:char="F035"/>
      </w:r>
      <w:r w:rsidRPr="00DD0D94">
        <w:rPr>
          <w:rFonts w:ascii="宋体"/>
        </w:rPr>
        <w:sym w:font="Monotype Sorts" w:char="F035"/>
      </w:r>
      <w:r w:rsidRPr="00DD0D94">
        <w:rPr>
          <w:rFonts w:ascii="宋体"/>
        </w:rPr>
        <w:sym w:font="Monotype Sorts" w:char="F035"/>
      </w:r>
      <w:r w:rsidRPr="00DD0D94">
        <w:rPr>
          <w:rFonts w:ascii="宋体"/>
        </w:rPr>
        <w:sym w:font="Monotype Sorts" w:char="F035"/>
      </w:r>
      <w:r w:rsidRPr="00DD0D94">
        <w:rPr>
          <w:rFonts w:ascii="宋体"/>
        </w:rPr>
        <w:sym w:font="Monotype Sorts" w:char="F035"/>
      </w:r>
      <w:r w:rsidRPr="00DD0D94">
        <w:rPr>
          <w:rFonts w:ascii="宋体"/>
        </w:rPr>
        <w:sym w:font="Monotype Sorts" w:char="F035"/>
      </w:r>
      <w:r w:rsidRPr="00DD0D94">
        <w:rPr>
          <w:rFonts w:ascii="宋体"/>
        </w:rPr>
        <w:t xml:space="preserve">              </w:t>
      </w:r>
      <w:r w:rsidRPr="00DD0D94">
        <w:t>mm</w:t>
      </w:r>
    </w:p>
    <w:p w14:paraId="132EE6FB" w14:textId="77777777" w:rsidR="00E162D0" w:rsidRPr="00DD0D94" w:rsidRDefault="00E162D0" w:rsidP="00E162D0">
      <w:pPr>
        <w:ind w:firstLine="480"/>
        <w:jc w:val="center"/>
        <w:rPr>
          <w:rFonts w:ascii="宋体"/>
        </w:rPr>
      </w:pPr>
      <w:r w:rsidRPr="00DD0D94">
        <w:t xml:space="preserve">Table 3.3  </w:t>
      </w:r>
      <w:r w:rsidRPr="00DD0D94">
        <w:sym w:font="Monotype Sorts" w:char="F035"/>
      </w:r>
      <w:r w:rsidRPr="00DD0D94">
        <w:sym w:font="Monotype Sorts" w:char="F035"/>
      </w:r>
      <w:r w:rsidRPr="00DD0D94">
        <w:sym w:font="Monotype Sorts" w:char="F035"/>
      </w:r>
      <w:r w:rsidRPr="00DD0D94">
        <w:sym w:font="Monotype Sorts" w:char="F035"/>
      </w:r>
      <w:r w:rsidRPr="00DD0D94">
        <w:sym w:font="Monotype Sorts" w:char="F035"/>
      </w:r>
      <w:r w:rsidRPr="00DD0D94">
        <w:sym w:font="Monotype Sorts" w:char="F035"/>
      </w:r>
      <w:r w:rsidRPr="00DD0D94">
        <w:sym w:font="Monotype Sorts" w:char="F035"/>
      </w:r>
      <w:r w:rsidRPr="00DD0D94">
        <w:sym w:font="Monotype Sorts" w:char="F035"/>
      </w:r>
      <w:r w:rsidRPr="00DD0D94">
        <w:sym w:font="Monotype Sorts" w:char="F035"/>
      </w:r>
      <w:r w:rsidRPr="00DD0D94">
        <w:sym w:font="Monotype Sorts" w:char="F035"/>
      </w:r>
      <w:r w:rsidRPr="00DD0D94">
        <w:sym w:font="Monotype Sorts" w:char="F035"/>
      </w:r>
      <w:r w:rsidRPr="00DD0D94">
        <w:sym w:font="Monotype Sorts" w:char="F035"/>
      </w:r>
      <w:r w:rsidRPr="00DD0D94">
        <w:t xml:space="preserve">          mm</w:t>
      </w:r>
    </w:p>
    <w:tbl>
      <w:tblPr>
        <w:tblW w:w="0" w:type="auto"/>
        <w:jc w:val="center"/>
        <w:tblLayout w:type="fixed"/>
        <w:tblLook w:val="0000" w:firstRow="0" w:lastRow="0" w:firstColumn="0" w:lastColumn="0" w:noHBand="0" w:noVBand="0"/>
      </w:tblPr>
      <w:tblGrid>
        <w:gridCol w:w="828"/>
        <w:gridCol w:w="720"/>
        <w:gridCol w:w="720"/>
        <w:gridCol w:w="1080"/>
        <w:gridCol w:w="1260"/>
        <w:gridCol w:w="1260"/>
        <w:gridCol w:w="1260"/>
        <w:gridCol w:w="848"/>
      </w:tblGrid>
      <w:tr w:rsidR="00E162D0" w:rsidRPr="00DD0D94" w14:paraId="3CD76B9A" w14:textId="77777777" w:rsidTr="00E162D0">
        <w:trPr>
          <w:cantSplit/>
          <w:jc w:val="center"/>
        </w:trPr>
        <w:tc>
          <w:tcPr>
            <w:tcW w:w="828" w:type="dxa"/>
            <w:vMerge w:val="restart"/>
            <w:tcBorders>
              <w:top w:val="single" w:sz="12" w:space="0" w:color="auto"/>
              <w:bottom w:val="single" w:sz="6" w:space="0" w:color="auto"/>
              <w:right w:val="single" w:sz="6" w:space="0" w:color="auto"/>
            </w:tcBorders>
          </w:tcPr>
          <w:p w14:paraId="095FE8C7" w14:textId="77777777" w:rsidR="00E162D0" w:rsidRPr="00DD0D94" w:rsidRDefault="00E162D0" w:rsidP="00E162D0">
            <w:pPr>
              <w:spacing w:before="160"/>
              <w:ind w:firstLine="480"/>
              <w:jc w:val="center"/>
            </w:pPr>
            <w:r w:rsidRPr="00DD0D94">
              <w:t>规格</w:t>
            </w:r>
          </w:p>
        </w:tc>
        <w:tc>
          <w:tcPr>
            <w:tcW w:w="720" w:type="dxa"/>
            <w:vMerge w:val="restart"/>
            <w:tcBorders>
              <w:top w:val="single" w:sz="12" w:space="0" w:color="auto"/>
              <w:left w:val="single" w:sz="6" w:space="0" w:color="auto"/>
              <w:bottom w:val="single" w:sz="6" w:space="0" w:color="auto"/>
              <w:right w:val="single" w:sz="6" w:space="0" w:color="auto"/>
            </w:tcBorders>
          </w:tcPr>
          <w:p w14:paraId="3F71D99C" w14:textId="77777777" w:rsidR="00E162D0" w:rsidRPr="00DD0D94" w:rsidRDefault="00E162D0" w:rsidP="00E162D0">
            <w:pPr>
              <w:spacing w:before="160"/>
              <w:ind w:firstLine="480"/>
              <w:jc w:val="center"/>
            </w:pPr>
            <w:r w:rsidRPr="00DD0D94">
              <w:t>A</w:t>
            </w:r>
          </w:p>
        </w:tc>
        <w:tc>
          <w:tcPr>
            <w:tcW w:w="720" w:type="dxa"/>
            <w:vMerge w:val="restart"/>
            <w:tcBorders>
              <w:top w:val="single" w:sz="12" w:space="0" w:color="auto"/>
              <w:left w:val="single" w:sz="6" w:space="0" w:color="auto"/>
              <w:bottom w:val="single" w:sz="6" w:space="0" w:color="auto"/>
              <w:right w:val="single" w:sz="6" w:space="0" w:color="auto"/>
            </w:tcBorders>
          </w:tcPr>
          <w:p w14:paraId="0DB5FBCF" w14:textId="77777777" w:rsidR="00E162D0" w:rsidRPr="00DD0D94" w:rsidRDefault="00E162D0" w:rsidP="00E162D0">
            <w:pPr>
              <w:spacing w:before="160"/>
              <w:ind w:firstLine="480"/>
              <w:jc w:val="center"/>
            </w:pPr>
            <w:r w:rsidRPr="00DD0D94">
              <w:t>B</w:t>
            </w:r>
          </w:p>
        </w:tc>
        <w:tc>
          <w:tcPr>
            <w:tcW w:w="2340" w:type="dxa"/>
            <w:gridSpan w:val="2"/>
            <w:tcBorders>
              <w:top w:val="single" w:sz="12" w:space="0" w:color="auto"/>
              <w:left w:val="single" w:sz="6" w:space="0" w:color="auto"/>
              <w:bottom w:val="single" w:sz="6" w:space="0" w:color="auto"/>
              <w:right w:val="single" w:sz="6" w:space="0" w:color="auto"/>
            </w:tcBorders>
          </w:tcPr>
          <w:p w14:paraId="1989E847" w14:textId="77777777" w:rsidR="00E162D0" w:rsidRPr="00DD0D94" w:rsidRDefault="00E162D0" w:rsidP="00E162D0">
            <w:pPr>
              <w:ind w:firstLine="480"/>
              <w:jc w:val="center"/>
            </w:pPr>
            <w:r w:rsidRPr="00DD0D94">
              <w:t>H</w:t>
            </w:r>
          </w:p>
        </w:tc>
        <w:tc>
          <w:tcPr>
            <w:tcW w:w="2520" w:type="dxa"/>
            <w:gridSpan w:val="2"/>
            <w:tcBorders>
              <w:top w:val="single" w:sz="12" w:space="0" w:color="auto"/>
              <w:left w:val="single" w:sz="6" w:space="0" w:color="auto"/>
              <w:bottom w:val="single" w:sz="6" w:space="0" w:color="auto"/>
              <w:right w:val="single" w:sz="6" w:space="0" w:color="auto"/>
            </w:tcBorders>
          </w:tcPr>
          <w:p w14:paraId="5AA0A87C" w14:textId="77777777" w:rsidR="00E162D0" w:rsidRPr="00DD0D94" w:rsidRDefault="00E162D0" w:rsidP="00E162D0">
            <w:pPr>
              <w:ind w:firstLine="480"/>
              <w:jc w:val="center"/>
            </w:pPr>
            <w:r w:rsidRPr="00DD0D94">
              <w:t>L</w:t>
            </w:r>
          </w:p>
        </w:tc>
        <w:tc>
          <w:tcPr>
            <w:tcW w:w="848" w:type="dxa"/>
            <w:vMerge w:val="restart"/>
            <w:tcBorders>
              <w:top w:val="single" w:sz="12" w:space="0" w:color="auto"/>
              <w:left w:val="single" w:sz="6" w:space="0" w:color="auto"/>
              <w:bottom w:val="single" w:sz="6" w:space="0" w:color="auto"/>
            </w:tcBorders>
          </w:tcPr>
          <w:p w14:paraId="606C7BD4" w14:textId="77777777" w:rsidR="00E162D0" w:rsidRPr="00DD0D94" w:rsidRDefault="00E162D0" w:rsidP="00E162D0">
            <w:pPr>
              <w:ind w:firstLine="480"/>
              <w:jc w:val="center"/>
            </w:pPr>
            <w:r w:rsidRPr="00DD0D94">
              <w:t>m/Kg</w:t>
            </w:r>
          </w:p>
        </w:tc>
      </w:tr>
      <w:tr w:rsidR="00E162D0" w:rsidRPr="00DD0D94" w14:paraId="1D64BC42" w14:textId="77777777" w:rsidTr="00E162D0">
        <w:trPr>
          <w:cantSplit/>
          <w:jc w:val="center"/>
        </w:trPr>
        <w:tc>
          <w:tcPr>
            <w:tcW w:w="828" w:type="dxa"/>
            <w:vMerge/>
            <w:tcBorders>
              <w:top w:val="single" w:sz="6" w:space="0" w:color="auto"/>
              <w:bottom w:val="single" w:sz="6" w:space="0" w:color="auto"/>
              <w:right w:val="single" w:sz="6" w:space="0" w:color="auto"/>
            </w:tcBorders>
          </w:tcPr>
          <w:p w14:paraId="2F47C8E4" w14:textId="77777777" w:rsidR="00E162D0" w:rsidRPr="00DD0D94" w:rsidRDefault="00E162D0" w:rsidP="00E162D0">
            <w:pPr>
              <w:ind w:firstLine="480"/>
              <w:jc w:val="center"/>
              <w:rPr>
                <w:rFonts w:ascii="宋体"/>
              </w:rPr>
            </w:pPr>
          </w:p>
        </w:tc>
        <w:tc>
          <w:tcPr>
            <w:tcW w:w="720" w:type="dxa"/>
            <w:vMerge/>
            <w:tcBorders>
              <w:top w:val="single" w:sz="6" w:space="0" w:color="auto"/>
              <w:left w:val="single" w:sz="6" w:space="0" w:color="auto"/>
              <w:bottom w:val="single" w:sz="6" w:space="0" w:color="auto"/>
              <w:right w:val="single" w:sz="6" w:space="0" w:color="auto"/>
            </w:tcBorders>
          </w:tcPr>
          <w:p w14:paraId="6FF2936A" w14:textId="77777777" w:rsidR="00E162D0" w:rsidRPr="00DD0D94" w:rsidRDefault="00E162D0" w:rsidP="00E162D0">
            <w:pPr>
              <w:ind w:firstLine="480"/>
              <w:jc w:val="center"/>
              <w:rPr>
                <w:rFonts w:ascii="宋体"/>
              </w:rPr>
            </w:pPr>
          </w:p>
        </w:tc>
        <w:tc>
          <w:tcPr>
            <w:tcW w:w="720" w:type="dxa"/>
            <w:vMerge/>
            <w:tcBorders>
              <w:top w:val="single" w:sz="6" w:space="0" w:color="auto"/>
              <w:left w:val="single" w:sz="6" w:space="0" w:color="auto"/>
              <w:bottom w:val="single" w:sz="6" w:space="0" w:color="auto"/>
              <w:right w:val="single" w:sz="6" w:space="0" w:color="auto"/>
            </w:tcBorders>
          </w:tcPr>
          <w:p w14:paraId="480E3960" w14:textId="77777777" w:rsidR="00E162D0" w:rsidRPr="00DD0D94" w:rsidRDefault="00E162D0" w:rsidP="00E162D0">
            <w:pPr>
              <w:ind w:firstLine="480"/>
              <w:jc w:val="center"/>
              <w:rPr>
                <w:rFonts w:ascii="宋体"/>
              </w:rPr>
            </w:pPr>
          </w:p>
        </w:tc>
        <w:tc>
          <w:tcPr>
            <w:tcW w:w="1080" w:type="dxa"/>
            <w:tcBorders>
              <w:top w:val="single" w:sz="6" w:space="0" w:color="auto"/>
              <w:left w:val="single" w:sz="6" w:space="0" w:color="auto"/>
              <w:bottom w:val="single" w:sz="6" w:space="0" w:color="auto"/>
              <w:right w:val="single" w:sz="6" w:space="0" w:color="auto"/>
            </w:tcBorders>
          </w:tcPr>
          <w:p w14:paraId="64BBF90E" w14:textId="77777777" w:rsidR="00E162D0" w:rsidRPr="00DD0D94" w:rsidRDefault="00E162D0" w:rsidP="00E162D0">
            <w:pPr>
              <w:ind w:firstLine="480"/>
              <w:jc w:val="center"/>
              <w:rPr>
                <w:rFonts w:ascii="宋体"/>
              </w:rPr>
            </w:pPr>
            <w:r w:rsidRPr="00DD0D94">
              <w:rPr>
                <w:rFonts w:ascii="宋体" w:hint="eastAsia"/>
              </w:rPr>
              <w:t>基本尺寸</w:t>
            </w:r>
          </w:p>
        </w:tc>
        <w:tc>
          <w:tcPr>
            <w:tcW w:w="1260" w:type="dxa"/>
            <w:tcBorders>
              <w:top w:val="single" w:sz="6" w:space="0" w:color="auto"/>
              <w:left w:val="single" w:sz="6" w:space="0" w:color="auto"/>
              <w:bottom w:val="single" w:sz="6" w:space="0" w:color="auto"/>
              <w:right w:val="single" w:sz="6" w:space="0" w:color="auto"/>
            </w:tcBorders>
          </w:tcPr>
          <w:p w14:paraId="1A4E7E7B" w14:textId="77777777" w:rsidR="00E162D0" w:rsidRPr="00DD0D94" w:rsidRDefault="00E162D0" w:rsidP="00E162D0">
            <w:pPr>
              <w:ind w:firstLine="480"/>
              <w:jc w:val="center"/>
              <w:rPr>
                <w:rFonts w:ascii="宋体"/>
              </w:rPr>
            </w:pPr>
            <w:r w:rsidRPr="00DD0D94">
              <w:rPr>
                <w:rFonts w:ascii="宋体" w:hint="eastAsia"/>
              </w:rPr>
              <w:t>极限偏差</w:t>
            </w:r>
          </w:p>
        </w:tc>
        <w:tc>
          <w:tcPr>
            <w:tcW w:w="1260" w:type="dxa"/>
            <w:tcBorders>
              <w:top w:val="single" w:sz="6" w:space="0" w:color="auto"/>
              <w:left w:val="single" w:sz="6" w:space="0" w:color="auto"/>
              <w:bottom w:val="single" w:sz="6" w:space="0" w:color="auto"/>
              <w:right w:val="single" w:sz="6" w:space="0" w:color="auto"/>
            </w:tcBorders>
          </w:tcPr>
          <w:p w14:paraId="5056F9D7" w14:textId="77777777" w:rsidR="00E162D0" w:rsidRPr="00DD0D94" w:rsidRDefault="00E162D0" w:rsidP="00E162D0">
            <w:pPr>
              <w:ind w:firstLine="480"/>
              <w:jc w:val="center"/>
              <w:rPr>
                <w:rFonts w:ascii="宋体"/>
              </w:rPr>
            </w:pPr>
            <w:r w:rsidRPr="00DD0D94">
              <w:rPr>
                <w:rFonts w:ascii="宋体" w:hint="eastAsia"/>
              </w:rPr>
              <w:t>基本尺寸</w:t>
            </w:r>
          </w:p>
        </w:tc>
        <w:tc>
          <w:tcPr>
            <w:tcW w:w="1260" w:type="dxa"/>
            <w:tcBorders>
              <w:top w:val="single" w:sz="6" w:space="0" w:color="auto"/>
              <w:left w:val="single" w:sz="6" w:space="0" w:color="auto"/>
              <w:bottom w:val="single" w:sz="6" w:space="0" w:color="auto"/>
              <w:right w:val="single" w:sz="6" w:space="0" w:color="auto"/>
            </w:tcBorders>
          </w:tcPr>
          <w:p w14:paraId="33BBA00C" w14:textId="77777777" w:rsidR="00E162D0" w:rsidRPr="00DD0D94" w:rsidRDefault="00E162D0" w:rsidP="00E162D0">
            <w:pPr>
              <w:ind w:firstLine="480"/>
              <w:jc w:val="center"/>
              <w:rPr>
                <w:rFonts w:ascii="宋体"/>
              </w:rPr>
            </w:pPr>
            <w:r w:rsidRPr="00DD0D94">
              <w:rPr>
                <w:rFonts w:ascii="宋体" w:hint="eastAsia"/>
              </w:rPr>
              <w:t>极限偏差</w:t>
            </w:r>
          </w:p>
        </w:tc>
        <w:tc>
          <w:tcPr>
            <w:tcW w:w="848" w:type="dxa"/>
            <w:vMerge/>
            <w:tcBorders>
              <w:top w:val="single" w:sz="6" w:space="0" w:color="auto"/>
              <w:left w:val="single" w:sz="6" w:space="0" w:color="auto"/>
              <w:bottom w:val="single" w:sz="6" w:space="0" w:color="auto"/>
            </w:tcBorders>
          </w:tcPr>
          <w:p w14:paraId="3FF7B843" w14:textId="77777777" w:rsidR="00E162D0" w:rsidRPr="00DD0D94" w:rsidRDefault="00E162D0" w:rsidP="00E162D0">
            <w:pPr>
              <w:ind w:firstLine="480"/>
              <w:jc w:val="center"/>
              <w:rPr>
                <w:rFonts w:ascii="宋体"/>
              </w:rPr>
            </w:pPr>
          </w:p>
        </w:tc>
      </w:tr>
      <w:tr w:rsidR="00E162D0" w:rsidRPr="00DD0D94" w14:paraId="54B01D30" w14:textId="77777777" w:rsidTr="00E162D0">
        <w:trPr>
          <w:cantSplit/>
          <w:jc w:val="center"/>
        </w:trPr>
        <w:tc>
          <w:tcPr>
            <w:tcW w:w="828" w:type="dxa"/>
            <w:tcBorders>
              <w:top w:val="single" w:sz="6" w:space="0" w:color="auto"/>
              <w:bottom w:val="single" w:sz="6" w:space="0" w:color="auto"/>
              <w:right w:val="single" w:sz="6" w:space="0" w:color="auto"/>
            </w:tcBorders>
          </w:tcPr>
          <w:p w14:paraId="3C96E241" w14:textId="77777777" w:rsidR="00E162D0" w:rsidRPr="00DD0D94" w:rsidRDefault="00E162D0" w:rsidP="00E162D0">
            <w:pPr>
              <w:ind w:firstLine="480"/>
              <w:jc w:val="center"/>
            </w:pPr>
            <w:r w:rsidRPr="00DD0D94">
              <w:t>100</w:t>
            </w:r>
          </w:p>
        </w:tc>
        <w:tc>
          <w:tcPr>
            <w:tcW w:w="720" w:type="dxa"/>
            <w:tcBorders>
              <w:top w:val="single" w:sz="6" w:space="0" w:color="auto"/>
              <w:left w:val="single" w:sz="6" w:space="0" w:color="auto"/>
              <w:bottom w:val="single" w:sz="6" w:space="0" w:color="auto"/>
              <w:right w:val="single" w:sz="6" w:space="0" w:color="auto"/>
            </w:tcBorders>
          </w:tcPr>
          <w:p w14:paraId="0372ACE3" w14:textId="77777777" w:rsidR="00E162D0" w:rsidRPr="00DD0D94" w:rsidRDefault="00E162D0" w:rsidP="00E162D0">
            <w:pPr>
              <w:ind w:firstLine="480"/>
              <w:jc w:val="center"/>
            </w:pPr>
            <w:r w:rsidRPr="00DD0D94">
              <w:t>100</w:t>
            </w:r>
          </w:p>
        </w:tc>
        <w:tc>
          <w:tcPr>
            <w:tcW w:w="720" w:type="dxa"/>
            <w:tcBorders>
              <w:top w:val="single" w:sz="6" w:space="0" w:color="auto"/>
              <w:left w:val="single" w:sz="6" w:space="0" w:color="auto"/>
              <w:bottom w:val="single" w:sz="6" w:space="0" w:color="auto"/>
              <w:right w:val="single" w:sz="6" w:space="0" w:color="auto"/>
            </w:tcBorders>
          </w:tcPr>
          <w:p w14:paraId="615F28B3" w14:textId="77777777" w:rsidR="00E162D0" w:rsidRPr="00DD0D94" w:rsidRDefault="00E162D0" w:rsidP="00E162D0">
            <w:pPr>
              <w:ind w:firstLine="480"/>
              <w:jc w:val="center"/>
            </w:pPr>
            <w:r w:rsidRPr="00DD0D94">
              <w:t>-</w:t>
            </w:r>
          </w:p>
        </w:tc>
        <w:tc>
          <w:tcPr>
            <w:tcW w:w="1080" w:type="dxa"/>
            <w:tcBorders>
              <w:top w:val="single" w:sz="6" w:space="0" w:color="auto"/>
              <w:left w:val="single" w:sz="6" w:space="0" w:color="auto"/>
              <w:bottom w:val="single" w:sz="6" w:space="0" w:color="auto"/>
              <w:right w:val="single" w:sz="6" w:space="0" w:color="auto"/>
            </w:tcBorders>
          </w:tcPr>
          <w:p w14:paraId="1AA949A0" w14:textId="77777777" w:rsidR="00E162D0" w:rsidRPr="00DD0D94" w:rsidRDefault="00E162D0" w:rsidP="00E162D0">
            <w:pPr>
              <w:ind w:firstLine="480"/>
              <w:jc w:val="center"/>
            </w:pPr>
            <w:r w:rsidRPr="00DD0D94">
              <w:t>4</w:t>
            </w:r>
          </w:p>
        </w:tc>
        <w:tc>
          <w:tcPr>
            <w:tcW w:w="1260" w:type="dxa"/>
            <w:vMerge w:val="restart"/>
            <w:tcBorders>
              <w:top w:val="single" w:sz="6" w:space="0" w:color="auto"/>
              <w:left w:val="single" w:sz="6" w:space="0" w:color="auto"/>
              <w:bottom w:val="nil"/>
              <w:right w:val="single" w:sz="6" w:space="0" w:color="auto"/>
            </w:tcBorders>
          </w:tcPr>
          <w:p w14:paraId="6B7A367F" w14:textId="77777777" w:rsidR="00E162D0" w:rsidRPr="00DD0D94" w:rsidRDefault="00E162D0" w:rsidP="00E162D0">
            <w:pPr>
              <w:ind w:firstLine="480"/>
              <w:jc w:val="center"/>
            </w:pPr>
          </w:p>
          <w:p w14:paraId="4A8988E4" w14:textId="77777777" w:rsidR="00E162D0" w:rsidRPr="00DD0D94" w:rsidRDefault="00E162D0" w:rsidP="00E162D0">
            <w:pPr>
              <w:ind w:firstLine="480"/>
            </w:pPr>
            <w:r w:rsidRPr="00DD0D94">
              <w:t xml:space="preserve">    </w:t>
            </w:r>
            <w:r w:rsidRPr="00DD0D94">
              <w:sym w:font="Symbol" w:char="F0B1"/>
            </w:r>
            <w:r w:rsidRPr="00DD0D94">
              <w:t>0.1</w:t>
            </w:r>
          </w:p>
        </w:tc>
        <w:tc>
          <w:tcPr>
            <w:tcW w:w="1260" w:type="dxa"/>
            <w:tcBorders>
              <w:top w:val="single" w:sz="6" w:space="0" w:color="auto"/>
              <w:left w:val="single" w:sz="6" w:space="0" w:color="auto"/>
              <w:bottom w:val="single" w:sz="6" w:space="0" w:color="auto"/>
              <w:right w:val="single" w:sz="6" w:space="0" w:color="auto"/>
            </w:tcBorders>
          </w:tcPr>
          <w:p w14:paraId="19557C41" w14:textId="77777777" w:rsidR="00E162D0" w:rsidRPr="00DD0D94" w:rsidRDefault="00E162D0" w:rsidP="00E162D0">
            <w:pPr>
              <w:ind w:firstLine="480"/>
              <w:jc w:val="center"/>
            </w:pPr>
            <w:r w:rsidRPr="00DD0D94">
              <w:t>10</w:t>
            </w:r>
          </w:p>
        </w:tc>
        <w:tc>
          <w:tcPr>
            <w:tcW w:w="1260" w:type="dxa"/>
            <w:tcBorders>
              <w:top w:val="single" w:sz="6" w:space="0" w:color="auto"/>
              <w:left w:val="single" w:sz="6" w:space="0" w:color="auto"/>
              <w:bottom w:val="single" w:sz="6" w:space="0" w:color="auto"/>
              <w:right w:val="single" w:sz="6" w:space="0" w:color="auto"/>
            </w:tcBorders>
          </w:tcPr>
          <w:p w14:paraId="7F8C92E4" w14:textId="77777777" w:rsidR="00E162D0" w:rsidRPr="00DD0D94" w:rsidRDefault="00E162D0" w:rsidP="00E162D0">
            <w:pPr>
              <w:ind w:firstLine="480"/>
              <w:jc w:val="center"/>
            </w:pPr>
            <w:r w:rsidRPr="00DD0D94">
              <w:sym w:font="Symbol" w:char="F0B1"/>
            </w:r>
            <w:r w:rsidRPr="00DD0D94">
              <w:t>0.3</w:t>
            </w:r>
          </w:p>
        </w:tc>
        <w:tc>
          <w:tcPr>
            <w:tcW w:w="848" w:type="dxa"/>
            <w:tcBorders>
              <w:top w:val="single" w:sz="6" w:space="0" w:color="auto"/>
              <w:left w:val="single" w:sz="6" w:space="0" w:color="auto"/>
              <w:bottom w:val="single" w:sz="6" w:space="0" w:color="auto"/>
            </w:tcBorders>
          </w:tcPr>
          <w:p w14:paraId="4EEC2765" w14:textId="77777777" w:rsidR="00E162D0" w:rsidRPr="00DD0D94" w:rsidRDefault="00E162D0" w:rsidP="00E162D0">
            <w:pPr>
              <w:ind w:firstLine="480"/>
              <w:jc w:val="center"/>
            </w:pPr>
            <w:r w:rsidRPr="00DD0D94">
              <w:t>8.5</w:t>
            </w:r>
          </w:p>
        </w:tc>
      </w:tr>
      <w:tr w:rsidR="00E162D0" w:rsidRPr="00DD0D94" w14:paraId="6DAF64A9" w14:textId="77777777" w:rsidTr="00E162D0">
        <w:trPr>
          <w:cantSplit/>
          <w:jc w:val="center"/>
        </w:trPr>
        <w:tc>
          <w:tcPr>
            <w:tcW w:w="828" w:type="dxa"/>
            <w:tcBorders>
              <w:top w:val="single" w:sz="6" w:space="0" w:color="auto"/>
              <w:right w:val="single" w:sz="6" w:space="0" w:color="auto"/>
            </w:tcBorders>
          </w:tcPr>
          <w:p w14:paraId="035CAFEE" w14:textId="77777777" w:rsidR="00E162D0" w:rsidRPr="00DD0D94" w:rsidRDefault="00E162D0" w:rsidP="00E162D0">
            <w:pPr>
              <w:ind w:firstLine="480"/>
              <w:jc w:val="center"/>
            </w:pPr>
            <w:r w:rsidRPr="00DD0D94">
              <w:t>200</w:t>
            </w:r>
          </w:p>
        </w:tc>
        <w:tc>
          <w:tcPr>
            <w:tcW w:w="720" w:type="dxa"/>
            <w:tcBorders>
              <w:top w:val="single" w:sz="6" w:space="0" w:color="auto"/>
              <w:left w:val="single" w:sz="6" w:space="0" w:color="auto"/>
              <w:right w:val="single" w:sz="6" w:space="0" w:color="auto"/>
            </w:tcBorders>
          </w:tcPr>
          <w:p w14:paraId="15D5E9BF" w14:textId="77777777" w:rsidR="00E162D0" w:rsidRPr="00DD0D94" w:rsidRDefault="00E162D0" w:rsidP="00E162D0">
            <w:pPr>
              <w:ind w:firstLine="480"/>
              <w:jc w:val="center"/>
            </w:pPr>
            <w:r w:rsidRPr="00DD0D94">
              <w:t>150</w:t>
            </w:r>
          </w:p>
        </w:tc>
        <w:tc>
          <w:tcPr>
            <w:tcW w:w="720" w:type="dxa"/>
            <w:tcBorders>
              <w:top w:val="single" w:sz="6" w:space="0" w:color="auto"/>
              <w:left w:val="single" w:sz="6" w:space="0" w:color="auto"/>
              <w:right w:val="single" w:sz="6" w:space="0" w:color="auto"/>
            </w:tcBorders>
          </w:tcPr>
          <w:p w14:paraId="4A750546" w14:textId="77777777" w:rsidR="00E162D0" w:rsidRPr="00DD0D94" w:rsidRDefault="00E162D0" w:rsidP="00E162D0">
            <w:pPr>
              <w:ind w:firstLine="480"/>
              <w:jc w:val="center"/>
            </w:pPr>
            <w:r w:rsidRPr="00DD0D94">
              <w:t>20</w:t>
            </w:r>
          </w:p>
        </w:tc>
        <w:tc>
          <w:tcPr>
            <w:tcW w:w="1080" w:type="dxa"/>
            <w:tcBorders>
              <w:top w:val="single" w:sz="6" w:space="0" w:color="auto"/>
              <w:left w:val="single" w:sz="6" w:space="0" w:color="auto"/>
              <w:right w:val="single" w:sz="6" w:space="0" w:color="auto"/>
            </w:tcBorders>
          </w:tcPr>
          <w:p w14:paraId="065833D0" w14:textId="77777777" w:rsidR="00E162D0" w:rsidRPr="00DD0D94" w:rsidRDefault="00E162D0" w:rsidP="00E162D0">
            <w:pPr>
              <w:ind w:firstLine="480"/>
              <w:jc w:val="center"/>
            </w:pPr>
            <w:r w:rsidRPr="00DD0D94">
              <w:t>6</w:t>
            </w:r>
          </w:p>
        </w:tc>
        <w:tc>
          <w:tcPr>
            <w:tcW w:w="1260" w:type="dxa"/>
            <w:vMerge/>
            <w:tcBorders>
              <w:top w:val="nil"/>
              <w:left w:val="single" w:sz="6" w:space="0" w:color="auto"/>
              <w:right w:val="single" w:sz="6" w:space="0" w:color="auto"/>
            </w:tcBorders>
          </w:tcPr>
          <w:p w14:paraId="00C85CD4" w14:textId="77777777" w:rsidR="00E162D0" w:rsidRPr="00DD0D94" w:rsidRDefault="00E162D0" w:rsidP="00E162D0">
            <w:pPr>
              <w:ind w:firstLine="480"/>
              <w:jc w:val="center"/>
            </w:pPr>
          </w:p>
        </w:tc>
        <w:tc>
          <w:tcPr>
            <w:tcW w:w="1260" w:type="dxa"/>
            <w:tcBorders>
              <w:top w:val="single" w:sz="6" w:space="0" w:color="auto"/>
              <w:left w:val="single" w:sz="6" w:space="0" w:color="auto"/>
              <w:right w:val="single" w:sz="6" w:space="0" w:color="auto"/>
            </w:tcBorders>
          </w:tcPr>
          <w:p w14:paraId="219DCF37" w14:textId="77777777" w:rsidR="00E162D0" w:rsidRPr="00DD0D94" w:rsidRDefault="00E162D0" w:rsidP="00E162D0">
            <w:pPr>
              <w:ind w:firstLine="480"/>
              <w:jc w:val="center"/>
            </w:pPr>
            <w:r w:rsidRPr="00DD0D94">
              <w:t>50</w:t>
            </w:r>
          </w:p>
        </w:tc>
        <w:tc>
          <w:tcPr>
            <w:tcW w:w="1260" w:type="dxa"/>
            <w:tcBorders>
              <w:top w:val="single" w:sz="6" w:space="0" w:color="auto"/>
              <w:left w:val="single" w:sz="6" w:space="0" w:color="auto"/>
              <w:right w:val="single" w:sz="6" w:space="0" w:color="auto"/>
            </w:tcBorders>
          </w:tcPr>
          <w:p w14:paraId="3E232C2D" w14:textId="77777777" w:rsidR="00E162D0" w:rsidRPr="00DD0D94" w:rsidRDefault="00E162D0" w:rsidP="00E162D0">
            <w:pPr>
              <w:ind w:firstLine="480"/>
              <w:jc w:val="center"/>
            </w:pPr>
            <w:r w:rsidRPr="00DD0D94">
              <w:sym w:font="Symbol" w:char="F0B1"/>
            </w:r>
            <w:r w:rsidRPr="00DD0D94">
              <w:t>0.4</w:t>
            </w:r>
          </w:p>
        </w:tc>
        <w:tc>
          <w:tcPr>
            <w:tcW w:w="848" w:type="dxa"/>
            <w:tcBorders>
              <w:top w:val="single" w:sz="6" w:space="0" w:color="auto"/>
              <w:left w:val="single" w:sz="6" w:space="0" w:color="auto"/>
            </w:tcBorders>
          </w:tcPr>
          <w:p w14:paraId="66628C5B" w14:textId="77777777" w:rsidR="00E162D0" w:rsidRPr="00DD0D94" w:rsidRDefault="00E162D0" w:rsidP="00E162D0">
            <w:pPr>
              <w:ind w:firstLine="480"/>
              <w:jc w:val="center"/>
            </w:pPr>
            <w:r w:rsidRPr="00DD0D94">
              <w:t>23.5</w:t>
            </w:r>
          </w:p>
        </w:tc>
      </w:tr>
      <w:tr w:rsidR="00E162D0" w:rsidRPr="00DD0D94" w14:paraId="51D820B2" w14:textId="77777777" w:rsidTr="00E162D0">
        <w:trPr>
          <w:cantSplit/>
          <w:jc w:val="center"/>
        </w:trPr>
        <w:tc>
          <w:tcPr>
            <w:tcW w:w="828" w:type="dxa"/>
            <w:tcBorders>
              <w:top w:val="single" w:sz="6" w:space="0" w:color="auto"/>
              <w:right w:val="single" w:sz="6" w:space="0" w:color="auto"/>
            </w:tcBorders>
          </w:tcPr>
          <w:p w14:paraId="7CB58CEB" w14:textId="77777777" w:rsidR="00E162D0" w:rsidRPr="00DD0D94" w:rsidRDefault="00E162D0" w:rsidP="00E162D0">
            <w:pPr>
              <w:ind w:firstLine="480"/>
              <w:jc w:val="center"/>
            </w:pPr>
            <w:r w:rsidRPr="00DD0D94">
              <w:t>300</w:t>
            </w:r>
          </w:p>
        </w:tc>
        <w:tc>
          <w:tcPr>
            <w:tcW w:w="720" w:type="dxa"/>
            <w:tcBorders>
              <w:top w:val="single" w:sz="6" w:space="0" w:color="auto"/>
              <w:left w:val="single" w:sz="6" w:space="0" w:color="auto"/>
              <w:right w:val="single" w:sz="6" w:space="0" w:color="auto"/>
            </w:tcBorders>
          </w:tcPr>
          <w:p w14:paraId="5BEC185E" w14:textId="77777777" w:rsidR="00E162D0" w:rsidRPr="00DD0D94" w:rsidRDefault="00E162D0" w:rsidP="00E162D0">
            <w:pPr>
              <w:ind w:firstLine="480"/>
              <w:jc w:val="center"/>
            </w:pPr>
            <w:r w:rsidRPr="00DD0D94">
              <w:t>200</w:t>
            </w:r>
          </w:p>
        </w:tc>
        <w:tc>
          <w:tcPr>
            <w:tcW w:w="720" w:type="dxa"/>
            <w:tcBorders>
              <w:top w:val="single" w:sz="6" w:space="0" w:color="auto"/>
              <w:left w:val="single" w:sz="6" w:space="0" w:color="auto"/>
              <w:right w:val="single" w:sz="6" w:space="0" w:color="auto"/>
            </w:tcBorders>
          </w:tcPr>
          <w:p w14:paraId="0B6FB7E0" w14:textId="77777777" w:rsidR="00E162D0" w:rsidRPr="00DD0D94" w:rsidRDefault="00E162D0" w:rsidP="00E162D0">
            <w:pPr>
              <w:ind w:firstLine="480"/>
              <w:jc w:val="center"/>
            </w:pPr>
            <w:r w:rsidRPr="00DD0D94">
              <w:t>30</w:t>
            </w:r>
          </w:p>
        </w:tc>
        <w:tc>
          <w:tcPr>
            <w:tcW w:w="1080" w:type="dxa"/>
            <w:tcBorders>
              <w:top w:val="single" w:sz="6" w:space="0" w:color="auto"/>
              <w:left w:val="single" w:sz="6" w:space="0" w:color="auto"/>
              <w:right w:val="single" w:sz="6" w:space="0" w:color="auto"/>
            </w:tcBorders>
          </w:tcPr>
          <w:p w14:paraId="57EDCB2A" w14:textId="77777777" w:rsidR="00E162D0" w:rsidRPr="00DD0D94" w:rsidRDefault="00E162D0" w:rsidP="00E162D0">
            <w:pPr>
              <w:ind w:firstLine="480"/>
              <w:jc w:val="center"/>
            </w:pPr>
            <w:r w:rsidRPr="00DD0D94">
              <w:t>10</w:t>
            </w:r>
          </w:p>
        </w:tc>
        <w:tc>
          <w:tcPr>
            <w:tcW w:w="1260" w:type="dxa"/>
            <w:vMerge/>
            <w:tcBorders>
              <w:top w:val="nil"/>
              <w:left w:val="single" w:sz="6" w:space="0" w:color="auto"/>
              <w:right w:val="single" w:sz="6" w:space="0" w:color="auto"/>
            </w:tcBorders>
          </w:tcPr>
          <w:p w14:paraId="5897EC56" w14:textId="77777777" w:rsidR="00E162D0" w:rsidRPr="00DD0D94" w:rsidRDefault="00E162D0" w:rsidP="00E162D0">
            <w:pPr>
              <w:ind w:firstLine="480"/>
              <w:jc w:val="center"/>
            </w:pPr>
          </w:p>
        </w:tc>
        <w:tc>
          <w:tcPr>
            <w:tcW w:w="1260" w:type="dxa"/>
            <w:tcBorders>
              <w:top w:val="single" w:sz="6" w:space="0" w:color="auto"/>
              <w:left w:val="single" w:sz="6" w:space="0" w:color="auto"/>
              <w:right w:val="single" w:sz="6" w:space="0" w:color="auto"/>
            </w:tcBorders>
          </w:tcPr>
          <w:p w14:paraId="57529687" w14:textId="77777777" w:rsidR="00E162D0" w:rsidRPr="00DD0D94" w:rsidRDefault="00E162D0" w:rsidP="00E162D0">
            <w:pPr>
              <w:ind w:firstLine="480"/>
              <w:jc w:val="center"/>
            </w:pPr>
            <w:r w:rsidRPr="00DD0D94">
              <w:t>70</w:t>
            </w:r>
          </w:p>
        </w:tc>
        <w:tc>
          <w:tcPr>
            <w:tcW w:w="1260" w:type="dxa"/>
            <w:tcBorders>
              <w:top w:val="single" w:sz="6" w:space="0" w:color="auto"/>
              <w:left w:val="single" w:sz="6" w:space="0" w:color="auto"/>
              <w:right w:val="single" w:sz="6" w:space="0" w:color="auto"/>
            </w:tcBorders>
          </w:tcPr>
          <w:p w14:paraId="1665997B" w14:textId="77777777" w:rsidR="00E162D0" w:rsidRPr="00DD0D94" w:rsidRDefault="00E162D0" w:rsidP="00E162D0">
            <w:pPr>
              <w:ind w:firstLine="480"/>
              <w:jc w:val="center"/>
            </w:pPr>
            <w:r w:rsidRPr="00DD0D94">
              <w:sym w:font="Symbol" w:char="F0B1"/>
            </w:r>
            <w:r w:rsidRPr="00DD0D94">
              <w:t>0.5</w:t>
            </w:r>
          </w:p>
        </w:tc>
        <w:tc>
          <w:tcPr>
            <w:tcW w:w="848" w:type="dxa"/>
            <w:tcBorders>
              <w:top w:val="single" w:sz="6" w:space="0" w:color="auto"/>
              <w:left w:val="single" w:sz="6" w:space="0" w:color="auto"/>
            </w:tcBorders>
          </w:tcPr>
          <w:p w14:paraId="52BDAE64" w14:textId="77777777" w:rsidR="00E162D0" w:rsidRPr="00DD0D94" w:rsidRDefault="00E162D0" w:rsidP="00E162D0">
            <w:pPr>
              <w:ind w:firstLine="480"/>
              <w:jc w:val="center"/>
            </w:pPr>
            <w:r w:rsidRPr="00DD0D94">
              <w:t>75.6</w:t>
            </w:r>
          </w:p>
        </w:tc>
      </w:tr>
      <w:tr w:rsidR="00E162D0" w:rsidRPr="00DD0D94" w14:paraId="01446818" w14:textId="77777777" w:rsidTr="00E162D0">
        <w:trPr>
          <w:cantSplit/>
          <w:jc w:val="center"/>
        </w:trPr>
        <w:tc>
          <w:tcPr>
            <w:tcW w:w="828" w:type="dxa"/>
            <w:tcBorders>
              <w:top w:val="single" w:sz="6" w:space="0" w:color="auto"/>
              <w:bottom w:val="single" w:sz="12" w:space="0" w:color="auto"/>
              <w:right w:val="single" w:sz="6" w:space="0" w:color="auto"/>
            </w:tcBorders>
          </w:tcPr>
          <w:p w14:paraId="6B6B3BDB" w14:textId="77777777" w:rsidR="00E162D0" w:rsidRPr="00DD0D94" w:rsidRDefault="00E162D0" w:rsidP="00E162D0">
            <w:pPr>
              <w:ind w:firstLine="480"/>
              <w:jc w:val="center"/>
            </w:pPr>
            <w:r w:rsidRPr="00DD0D94">
              <w:t>400</w:t>
            </w:r>
          </w:p>
        </w:tc>
        <w:tc>
          <w:tcPr>
            <w:tcW w:w="720" w:type="dxa"/>
            <w:tcBorders>
              <w:top w:val="single" w:sz="6" w:space="0" w:color="auto"/>
              <w:left w:val="single" w:sz="6" w:space="0" w:color="auto"/>
              <w:bottom w:val="single" w:sz="12" w:space="0" w:color="auto"/>
              <w:right w:val="single" w:sz="6" w:space="0" w:color="auto"/>
            </w:tcBorders>
          </w:tcPr>
          <w:p w14:paraId="0BE42FAE" w14:textId="77777777" w:rsidR="00E162D0" w:rsidRPr="00DD0D94" w:rsidRDefault="00E162D0" w:rsidP="00E162D0">
            <w:pPr>
              <w:ind w:firstLine="480"/>
              <w:jc w:val="center"/>
            </w:pPr>
            <w:r w:rsidRPr="00DD0D94">
              <w:t>-</w:t>
            </w:r>
          </w:p>
        </w:tc>
        <w:tc>
          <w:tcPr>
            <w:tcW w:w="720" w:type="dxa"/>
            <w:tcBorders>
              <w:top w:val="single" w:sz="6" w:space="0" w:color="auto"/>
              <w:left w:val="single" w:sz="6" w:space="0" w:color="auto"/>
              <w:bottom w:val="single" w:sz="12" w:space="0" w:color="auto"/>
              <w:right w:val="single" w:sz="6" w:space="0" w:color="auto"/>
            </w:tcBorders>
          </w:tcPr>
          <w:p w14:paraId="4C05E813" w14:textId="77777777" w:rsidR="00E162D0" w:rsidRPr="00DD0D94" w:rsidRDefault="00E162D0" w:rsidP="00E162D0">
            <w:pPr>
              <w:ind w:firstLine="480"/>
              <w:jc w:val="center"/>
            </w:pPr>
            <w:r w:rsidRPr="00DD0D94">
              <w:t>40</w:t>
            </w:r>
          </w:p>
        </w:tc>
        <w:tc>
          <w:tcPr>
            <w:tcW w:w="1080" w:type="dxa"/>
            <w:tcBorders>
              <w:top w:val="single" w:sz="6" w:space="0" w:color="auto"/>
              <w:left w:val="single" w:sz="6" w:space="0" w:color="auto"/>
              <w:bottom w:val="single" w:sz="12" w:space="0" w:color="auto"/>
              <w:right w:val="single" w:sz="6" w:space="0" w:color="auto"/>
            </w:tcBorders>
          </w:tcPr>
          <w:p w14:paraId="19A4EDC8" w14:textId="77777777" w:rsidR="00E162D0" w:rsidRPr="00DD0D94" w:rsidRDefault="00E162D0" w:rsidP="00E162D0">
            <w:pPr>
              <w:ind w:firstLine="480"/>
              <w:jc w:val="center"/>
            </w:pPr>
            <w:r w:rsidRPr="00DD0D94">
              <w:t>15</w:t>
            </w:r>
          </w:p>
        </w:tc>
        <w:tc>
          <w:tcPr>
            <w:tcW w:w="1260" w:type="dxa"/>
            <w:vMerge/>
            <w:tcBorders>
              <w:top w:val="nil"/>
              <w:left w:val="single" w:sz="6" w:space="0" w:color="auto"/>
              <w:bottom w:val="single" w:sz="12" w:space="0" w:color="auto"/>
              <w:right w:val="single" w:sz="6" w:space="0" w:color="auto"/>
            </w:tcBorders>
          </w:tcPr>
          <w:p w14:paraId="6742D311" w14:textId="77777777" w:rsidR="00E162D0" w:rsidRPr="00DD0D94" w:rsidRDefault="00E162D0" w:rsidP="00E162D0">
            <w:pPr>
              <w:ind w:firstLine="480"/>
              <w:jc w:val="center"/>
            </w:pPr>
          </w:p>
        </w:tc>
        <w:tc>
          <w:tcPr>
            <w:tcW w:w="1260" w:type="dxa"/>
            <w:tcBorders>
              <w:top w:val="single" w:sz="6" w:space="0" w:color="auto"/>
              <w:left w:val="single" w:sz="6" w:space="0" w:color="auto"/>
              <w:bottom w:val="single" w:sz="12" w:space="0" w:color="auto"/>
              <w:right w:val="single" w:sz="6" w:space="0" w:color="auto"/>
            </w:tcBorders>
          </w:tcPr>
          <w:p w14:paraId="09A822F9" w14:textId="77777777" w:rsidR="00E162D0" w:rsidRPr="00DD0D94" w:rsidRDefault="00E162D0" w:rsidP="00E162D0">
            <w:pPr>
              <w:ind w:firstLine="480"/>
              <w:jc w:val="center"/>
            </w:pPr>
            <w:r w:rsidRPr="00DD0D94">
              <w:t>100</w:t>
            </w:r>
          </w:p>
        </w:tc>
        <w:tc>
          <w:tcPr>
            <w:tcW w:w="1260" w:type="dxa"/>
            <w:tcBorders>
              <w:top w:val="single" w:sz="6" w:space="0" w:color="auto"/>
              <w:left w:val="single" w:sz="6" w:space="0" w:color="auto"/>
              <w:bottom w:val="single" w:sz="12" w:space="0" w:color="auto"/>
              <w:right w:val="single" w:sz="6" w:space="0" w:color="auto"/>
            </w:tcBorders>
          </w:tcPr>
          <w:p w14:paraId="12525E3C" w14:textId="77777777" w:rsidR="00E162D0" w:rsidRPr="00DD0D94" w:rsidRDefault="00E162D0" w:rsidP="00E162D0">
            <w:pPr>
              <w:ind w:firstLine="480"/>
              <w:jc w:val="center"/>
            </w:pPr>
            <w:r w:rsidRPr="00DD0D94">
              <w:sym w:font="Symbol" w:char="F0B1"/>
            </w:r>
            <w:r w:rsidRPr="00DD0D94">
              <w:t>.06</w:t>
            </w:r>
          </w:p>
        </w:tc>
        <w:tc>
          <w:tcPr>
            <w:tcW w:w="848" w:type="dxa"/>
            <w:tcBorders>
              <w:top w:val="single" w:sz="6" w:space="0" w:color="auto"/>
              <w:left w:val="single" w:sz="6" w:space="0" w:color="auto"/>
              <w:bottom w:val="single" w:sz="12" w:space="0" w:color="auto"/>
            </w:tcBorders>
          </w:tcPr>
          <w:p w14:paraId="7CF5EAFA" w14:textId="77777777" w:rsidR="00E162D0" w:rsidRPr="00DD0D94" w:rsidRDefault="00E162D0" w:rsidP="00E162D0">
            <w:pPr>
              <w:ind w:firstLine="480"/>
              <w:jc w:val="center"/>
            </w:pPr>
            <w:r w:rsidRPr="00DD0D94">
              <w:t>120.7</w:t>
            </w:r>
          </w:p>
        </w:tc>
      </w:tr>
    </w:tbl>
    <w:p w14:paraId="385A0A28" w14:textId="77777777" w:rsidR="00E162D0" w:rsidRPr="00DD0D94" w:rsidRDefault="00E162D0" w:rsidP="00E162D0">
      <w:pPr>
        <w:ind w:firstLine="480"/>
        <w:rPr>
          <w:rFonts w:ascii="宋体"/>
        </w:rPr>
      </w:pPr>
      <w:r w:rsidRPr="00DD0D94">
        <w:rPr>
          <w:rFonts w:ascii="宋体" w:hint="eastAsia"/>
        </w:rPr>
        <w:t>如表格不能在一页打印，需要转页编排时，需要在续表右上方注明“续表”，并在其前标明</w:t>
      </w:r>
      <w:proofErr w:type="gramStart"/>
      <w:r w:rsidRPr="00DD0D94">
        <w:rPr>
          <w:rFonts w:ascii="宋体" w:hint="eastAsia"/>
        </w:rPr>
        <w:t>原表序，且续</w:t>
      </w:r>
      <w:proofErr w:type="gramEnd"/>
      <w:r w:rsidRPr="00DD0D94">
        <w:rPr>
          <w:rFonts w:ascii="宋体" w:hint="eastAsia"/>
        </w:rPr>
        <w:t>表的表头应重复排出。</w:t>
      </w:r>
    </w:p>
    <w:p w14:paraId="7144652A" w14:textId="77777777" w:rsidR="00E162D0" w:rsidRPr="00DD0D94" w:rsidRDefault="00E162D0" w:rsidP="00E162D0">
      <w:pPr>
        <w:ind w:firstLine="480"/>
        <w:rPr>
          <w:rFonts w:ascii="宋体"/>
        </w:rPr>
      </w:pPr>
      <w:r w:rsidRPr="00DD0D94">
        <w:rPr>
          <w:rFonts w:ascii="宋体" w:hint="eastAsia"/>
        </w:rPr>
        <w:t>表格中各栏参数的计量单位相同时，应将单位写在表的右上角（见表</w:t>
      </w:r>
      <w:r w:rsidRPr="00DD0D94">
        <w:t>3.1</w:t>
      </w:r>
      <w:r w:rsidRPr="00DD0D94">
        <w:rPr>
          <w:rFonts w:ascii="宋体" w:hint="eastAsia"/>
        </w:rPr>
        <w:t>）；如计量单位不同时，应将单位分别写在各栏参数名称的下方。若相邻参数采用相同的单位时，可合并写在它们共同的单位栏内（见表</w:t>
      </w:r>
      <w:r w:rsidRPr="00DD0D94">
        <w:t>3.2</w:t>
      </w:r>
      <w:r w:rsidRPr="00DD0D94">
        <w:rPr>
          <w:rFonts w:ascii="宋体" w:hint="eastAsia"/>
        </w:rPr>
        <w:t>）；如表格中大多数的计量单位相同，可将该单位写在右上角，将其余的少数单位写在有关栏内（见表</w:t>
      </w:r>
      <w:r w:rsidRPr="00DD0D94">
        <w:t>3.3</w:t>
      </w:r>
      <w:r w:rsidRPr="00DD0D94">
        <w:rPr>
          <w:rFonts w:ascii="宋体" w:hint="eastAsia"/>
        </w:rPr>
        <w:t>）。</w:t>
      </w:r>
    </w:p>
    <w:p w14:paraId="67E9F03F" w14:textId="77777777" w:rsidR="00E162D0" w:rsidRPr="00263C65" w:rsidRDefault="00E162D0" w:rsidP="00E162D0">
      <w:pPr>
        <w:ind w:firstLine="480"/>
        <w:rPr>
          <w:rFonts w:ascii="宋体"/>
        </w:rPr>
      </w:pPr>
      <w:proofErr w:type="gramStart"/>
      <w:r w:rsidRPr="00DD0D94">
        <w:rPr>
          <w:rFonts w:ascii="宋体" w:hint="eastAsia"/>
        </w:rPr>
        <w:t>当插表</w:t>
      </w:r>
      <w:proofErr w:type="gramEnd"/>
      <w:r w:rsidRPr="00DD0D94">
        <w:rPr>
          <w:rFonts w:ascii="宋体" w:hint="eastAsia"/>
        </w:rPr>
        <w:t>太宽，无法在该页横排时，可以逆时针方向旋转</w:t>
      </w:r>
      <w:r w:rsidRPr="00DD0D94">
        <w:t>90</w:t>
      </w:r>
      <w:r w:rsidRPr="00DD0D94">
        <w:rPr>
          <w:rFonts w:ascii="宋体" w:hint="eastAsia"/>
        </w:rPr>
        <w:t>度放置。</w:t>
      </w:r>
    </w:p>
    <w:p w14:paraId="022EAB30" w14:textId="2DB10674" w:rsidR="00E162D0" w:rsidRPr="00E162D0" w:rsidRDefault="00E162D0" w:rsidP="00E162D0">
      <w:pPr>
        <w:pStyle w:val="2"/>
        <w:snapToGrid w:val="0"/>
        <w:spacing w:beforeLines="50" w:before="156" w:afterLines="50" w:after="156" w:line="440" w:lineRule="exact"/>
        <w:ind w:firstLineChars="0" w:firstLine="0"/>
        <w:textAlignment w:val="auto"/>
        <w:rPr>
          <w:rFonts w:ascii="Times New Roman" w:hAnsi="Times New Roman"/>
          <w:b w:val="0"/>
          <w:sz w:val="30"/>
          <w:szCs w:val="30"/>
        </w:rPr>
      </w:pPr>
      <w:bookmarkStart w:id="141" w:name="_Toc89874701"/>
      <w:bookmarkStart w:id="142" w:name="_Toc89876520"/>
      <w:bookmarkStart w:id="143" w:name="_Toc32720"/>
      <w:bookmarkStart w:id="144" w:name="_Toc83461108"/>
      <w:r w:rsidRPr="00106DD1">
        <w:rPr>
          <w:rFonts w:ascii="Times New Roman" w:hAnsi="Times New Roman"/>
          <w:b w:val="0"/>
          <w:sz w:val="30"/>
          <w:szCs w:val="30"/>
        </w:rPr>
        <w:lastRenderedPageBreak/>
        <w:t>2.</w:t>
      </w:r>
      <w:r>
        <w:rPr>
          <w:rFonts w:ascii="Times New Roman" w:hAnsi="Times New Roman"/>
          <w:b w:val="0"/>
          <w:sz w:val="30"/>
          <w:szCs w:val="30"/>
        </w:rPr>
        <w:t>2</w:t>
      </w:r>
      <w:r w:rsidRPr="00106DD1">
        <w:rPr>
          <w:rFonts w:ascii="Times New Roman" w:hAnsi="Times New Roman"/>
          <w:b w:val="0"/>
          <w:sz w:val="30"/>
          <w:szCs w:val="30"/>
        </w:rPr>
        <w:t xml:space="preserve"> </w:t>
      </w:r>
      <w:r>
        <w:rPr>
          <w:rFonts w:hint="eastAsia"/>
          <w:sz w:val="30"/>
          <w:szCs w:val="30"/>
        </w:rPr>
        <w:t>书写注意事项</w:t>
      </w:r>
      <w:bookmarkEnd w:id="141"/>
      <w:bookmarkEnd w:id="142"/>
      <w:r>
        <w:rPr>
          <w:rFonts w:hint="eastAsia"/>
          <w:sz w:val="30"/>
          <w:szCs w:val="30"/>
        </w:rPr>
        <w:t xml:space="preserve"> </w:t>
      </w:r>
      <w:bookmarkEnd w:id="143"/>
      <w:bookmarkEnd w:id="144"/>
    </w:p>
    <w:p w14:paraId="536A0BB4" w14:textId="77777777" w:rsidR="00E162D0" w:rsidRDefault="00E162D0" w:rsidP="00E162D0">
      <w:pPr>
        <w:spacing w:beforeLines="50" w:before="156" w:afterLines="50" w:after="156"/>
        <w:ind w:firstLineChars="71" w:firstLine="199"/>
        <w:outlineLvl w:val="2"/>
        <w:rPr>
          <w:rFonts w:ascii="黑体" w:eastAsia="黑体" w:hAnsi="黑体"/>
          <w:sz w:val="28"/>
          <w:szCs w:val="28"/>
        </w:rPr>
      </w:pPr>
      <w:bookmarkStart w:id="145" w:name="_Toc19218"/>
      <w:bookmarkStart w:id="146" w:name="_Toc83461109"/>
      <w:bookmarkStart w:id="147" w:name="_Toc89874702"/>
      <w:bookmarkStart w:id="148" w:name="_Toc89876521"/>
      <w:r>
        <w:rPr>
          <w:rFonts w:eastAsia="黑体"/>
          <w:sz w:val="28"/>
          <w:szCs w:val="28"/>
        </w:rPr>
        <w:t>2.2.</w:t>
      </w:r>
      <w:r>
        <w:rPr>
          <w:rFonts w:eastAsia="黑体" w:hint="eastAsia"/>
          <w:sz w:val="28"/>
          <w:szCs w:val="28"/>
        </w:rPr>
        <w:t xml:space="preserve">1 </w:t>
      </w:r>
      <w:bookmarkEnd w:id="145"/>
      <w:r w:rsidRPr="005F597D">
        <w:rPr>
          <w:rFonts w:ascii="黑体" w:eastAsia="黑体" w:hAnsi="黑体" w:hint="eastAsia"/>
          <w:sz w:val="28"/>
          <w:szCs w:val="28"/>
        </w:rPr>
        <w:t>外文字母的正、斜体用法</w:t>
      </w:r>
      <w:bookmarkEnd w:id="146"/>
      <w:bookmarkEnd w:id="147"/>
      <w:bookmarkEnd w:id="148"/>
    </w:p>
    <w:p w14:paraId="264FEC3C" w14:textId="77777777" w:rsidR="00E162D0" w:rsidRPr="005F597D" w:rsidRDefault="00E162D0" w:rsidP="00E162D0">
      <w:pPr>
        <w:ind w:firstLine="480"/>
        <w:rPr>
          <w:rFonts w:ascii="宋体"/>
        </w:rPr>
      </w:pPr>
      <w:r w:rsidRPr="00DD0D94">
        <w:rPr>
          <w:rFonts w:ascii="宋体" w:hint="eastAsia"/>
        </w:rPr>
        <w:t>按照</w:t>
      </w:r>
      <w:r w:rsidRPr="00DD0D94">
        <w:t>GB3100</w:t>
      </w:r>
      <w:r w:rsidRPr="00DD0D94">
        <w:rPr>
          <w:rFonts w:hint="eastAsia"/>
        </w:rPr>
        <w:t>～</w:t>
      </w:r>
      <w:r w:rsidRPr="00DD0D94">
        <w:t>3102-1993</w:t>
      </w:r>
      <w:r w:rsidRPr="00DD0D94">
        <w:rPr>
          <w:rFonts w:ascii="宋体" w:hint="eastAsia"/>
        </w:rPr>
        <w:t>（名称请查阅附录</w:t>
      </w:r>
      <w:r w:rsidRPr="00DD0D94">
        <w:rPr>
          <w:rFonts w:ascii="宋体"/>
        </w:rPr>
        <w:t>A</w:t>
      </w:r>
      <w:r w:rsidRPr="00DD0D94">
        <w:rPr>
          <w:rFonts w:ascii="宋体" w:hint="eastAsia"/>
        </w:rPr>
        <w:t>）及</w:t>
      </w:r>
      <w:r w:rsidRPr="00DD0D94">
        <w:t>GB7159-87</w:t>
      </w:r>
      <w:r w:rsidRPr="00DD0D94">
        <w:rPr>
          <w:rFonts w:ascii="宋体" w:hint="eastAsia"/>
        </w:rPr>
        <w:t>电气技术中的文字符号制订通则的规定使用，即</w:t>
      </w:r>
      <w:r w:rsidRPr="00BA4DBE">
        <w:rPr>
          <w:rFonts w:ascii="宋体" w:hint="eastAsia"/>
          <w:b/>
          <w:color w:val="000000" w:themeColor="text1"/>
        </w:rPr>
        <w:t>物理量符号、物理常量、变量符号用斜体，计量单位等符号均用正体</w:t>
      </w:r>
      <w:r w:rsidRPr="00DD0D94">
        <w:rPr>
          <w:rFonts w:ascii="宋体" w:hint="eastAsia"/>
        </w:rPr>
        <w:t>。</w:t>
      </w:r>
      <w:proofErr w:type="spellStart"/>
      <w:r w:rsidRPr="00DD0D94">
        <w:t>sin</w:t>
      </w:r>
      <w:r w:rsidRPr="00DD0D94">
        <w:rPr>
          <w:i/>
        </w:rPr>
        <w:t>x</w:t>
      </w:r>
      <w:proofErr w:type="spellEnd"/>
      <w:r w:rsidRPr="00DD0D94">
        <w:rPr>
          <w:rFonts w:hint="eastAsia"/>
        </w:rPr>
        <w:t>、</w:t>
      </w:r>
      <w:proofErr w:type="spellStart"/>
      <w:r w:rsidRPr="00DD0D94">
        <w:t>cos</w:t>
      </w:r>
      <w:r w:rsidRPr="00DD0D94">
        <w:rPr>
          <w:i/>
        </w:rPr>
        <w:t>x</w:t>
      </w:r>
      <w:proofErr w:type="spellEnd"/>
      <w:r w:rsidRPr="00DD0D94">
        <w:rPr>
          <w:rFonts w:ascii="宋体" w:hint="eastAsia"/>
        </w:rPr>
        <w:t>等三角函数应用正体。</w:t>
      </w:r>
    </w:p>
    <w:p w14:paraId="63267D3B" w14:textId="77777777" w:rsidR="00E162D0" w:rsidRDefault="00E162D0" w:rsidP="00E162D0">
      <w:pPr>
        <w:spacing w:beforeLines="50" w:before="156" w:afterLines="50" w:after="156"/>
        <w:ind w:firstLineChars="71" w:firstLine="199"/>
        <w:jc w:val="left"/>
        <w:outlineLvl w:val="2"/>
        <w:rPr>
          <w:rFonts w:ascii="黑体" w:eastAsia="黑体" w:hAnsi="黑体"/>
          <w:sz w:val="28"/>
          <w:szCs w:val="28"/>
        </w:rPr>
      </w:pPr>
      <w:bookmarkStart w:id="149" w:name="_Toc83461110"/>
      <w:bookmarkStart w:id="150" w:name="_Toc89874703"/>
      <w:bookmarkStart w:id="151" w:name="_Toc89876522"/>
      <w:r>
        <w:rPr>
          <w:rFonts w:eastAsia="黑体"/>
          <w:sz w:val="28"/>
          <w:szCs w:val="28"/>
        </w:rPr>
        <w:t>2.2.2</w:t>
      </w:r>
      <w:r>
        <w:rPr>
          <w:rFonts w:eastAsia="黑体" w:hint="eastAsia"/>
          <w:sz w:val="28"/>
          <w:szCs w:val="28"/>
        </w:rPr>
        <w:t xml:space="preserve"> </w:t>
      </w:r>
      <w:r>
        <w:rPr>
          <w:rFonts w:ascii="黑体" w:eastAsia="黑体" w:hAnsi="黑体" w:hint="eastAsia"/>
          <w:sz w:val="28"/>
          <w:szCs w:val="28"/>
        </w:rPr>
        <w:t>科技术语和缩略词</w:t>
      </w:r>
      <w:bookmarkEnd w:id="149"/>
      <w:bookmarkEnd w:id="150"/>
      <w:bookmarkEnd w:id="151"/>
    </w:p>
    <w:p w14:paraId="569F2C8E" w14:textId="77777777" w:rsidR="00E162D0" w:rsidRPr="00F03D4F" w:rsidRDefault="00E162D0" w:rsidP="00E162D0">
      <w:pPr>
        <w:ind w:firstLine="480"/>
        <w:rPr>
          <w:rFonts w:ascii="宋体"/>
        </w:rPr>
      </w:pPr>
      <w:r w:rsidRPr="00DD0D94">
        <w:rPr>
          <w:rFonts w:ascii="宋体" w:hint="eastAsia"/>
        </w:rPr>
        <w:t>科技术语和缩略词应采用国家标准。标准中未规定的要按本学科或本专业的权威性机构或学术团体公布的规定执行。全文名词术语必须</w:t>
      </w:r>
      <w:r>
        <w:rPr>
          <w:rFonts w:ascii="宋体" w:hint="eastAsia"/>
        </w:rPr>
        <w:t>统一。首次出现的</w:t>
      </w:r>
      <w:proofErr w:type="gramStart"/>
      <w:r>
        <w:rPr>
          <w:rFonts w:ascii="宋体" w:hint="eastAsia"/>
        </w:rPr>
        <w:t>特殊科技</w:t>
      </w:r>
      <w:proofErr w:type="gramEnd"/>
      <w:r>
        <w:rPr>
          <w:rFonts w:ascii="宋体" w:hint="eastAsia"/>
        </w:rPr>
        <w:t>术语和缩略词应在适当位置加以说明或注解,例如卷积神经网络（</w:t>
      </w:r>
      <w:r w:rsidRPr="00E822DE">
        <w:t>Convolutional Neural Networks</w:t>
      </w:r>
      <w:r w:rsidRPr="00E822DE">
        <w:t>，</w:t>
      </w:r>
      <w:r w:rsidRPr="00E822DE">
        <w:t>CNN</w:t>
      </w:r>
      <w:r w:rsidRPr="00E822DE">
        <w:rPr>
          <w:rFonts w:hint="eastAsia"/>
        </w:rPr>
        <w:t>）</w:t>
      </w:r>
    </w:p>
    <w:p w14:paraId="656A683A" w14:textId="77777777" w:rsidR="00E162D0" w:rsidRPr="00E162D0" w:rsidRDefault="00E162D0" w:rsidP="00E162D0">
      <w:pPr>
        <w:ind w:firstLineChars="83" w:firstLine="199"/>
      </w:pPr>
    </w:p>
    <w:p w14:paraId="5B801FBE" w14:textId="77777777" w:rsidR="00892579" w:rsidRPr="00106DD1" w:rsidRDefault="00892579" w:rsidP="00892579">
      <w:pPr>
        <w:pStyle w:val="2"/>
        <w:snapToGrid w:val="0"/>
        <w:spacing w:beforeLines="50" w:before="156" w:afterLines="50" w:after="156" w:line="440" w:lineRule="exact"/>
        <w:ind w:firstLineChars="0" w:firstLine="0"/>
        <w:textAlignment w:val="auto"/>
        <w:rPr>
          <w:rFonts w:ascii="Times New Roman" w:hAnsi="Times New Roman"/>
          <w:b w:val="0"/>
          <w:sz w:val="30"/>
          <w:szCs w:val="30"/>
        </w:rPr>
      </w:pPr>
      <w:bookmarkStart w:id="152" w:name="_Toc89874704"/>
      <w:bookmarkStart w:id="153" w:name="_Toc89876523"/>
      <w:bookmarkEnd w:id="118"/>
      <w:bookmarkEnd w:id="119"/>
      <w:bookmarkEnd w:id="120"/>
      <w:bookmarkEnd w:id="121"/>
      <w:bookmarkEnd w:id="122"/>
      <w:bookmarkEnd w:id="123"/>
      <w:bookmarkEnd w:id="124"/>
      <w:bookmarkEnd w:id="125"/>
      <w:bookmarkEnd w:id="126"/>
      <w:bookmarkEnd w:id="127"/>
      <w:r w:rsidRPr="00106DD1">
        <w:rPr>
          <w:rFonts w:ascii="Times New Roman" w:hAnsi="Times New Roman"/>
          <w:b w:val="0"/>
          <w:sz w:val="30"/>
          <w:szCs w:val="30"/>
        </w:rPr>
        <w:t>2.</w:t>
      </w:r>
      <w:r>
        <w:rPr>
          <w:rFonts w:ascii="Times New Roman" w:hAnsi="Times New Roman" w:hint="eastAsia"/>
          <w:b w:val="0"/>
          <w:sz w:val="30"/>
          <w:szCs w:val="30"/>
        </w:rPr>
        <w:t>3</w:t>
      </w:r>
      <w:r w:rsidRPr="00106DD1">
        <w:rPr>
          <w:rFonts w:ascii="Times New Roman" w:hAnsi="Times New Roman"/>
          <w:b w:val="0"/>
          <w:sz w:val="30"/>
          <w:szCs w:val="30"/>
        </w:rPr>
        <w:t xml:space="preserve"> </w:t>
      </w:r>
      <w:r>
        <w:rPr>
          <w:rFonts w:ascii="Times New Roman" w:hAnsi="Times New Roman" w:hint="eastAsia"/>
          <w:b w:val="0"/>
          <w:sz w:val="30"/>
          <w:szCs w:val="30"/>
        </w:rPr>
        <w:t>本章小结</w:t>
      </w:r>
      <w:bookmarkEnd w:id="152"/>
      <w:bookmarkEnd w:id="153"/>
    </w:p>
    <w:p w14:paraId="5D4E9AF5" w14:textId="71A39AA8" w:rsidR="00892579" w:rsidRPr="00881110" w:rsidRDefault="00C01547" w:rsidP="005934D8">
      <w:pPr>
        <w:ind w:firstLine="480"/>
      </w:pPr>
      <w:bookmarkStart w:id="154" w:name="_GoBack"/>
      <w:bookmarkEnd w:id="154"/>
      <w:r>
        <w:rPr>
          <w:rFonts w:hint="eastAsia"/>
        </w:rPr>
        <w:t>本章小结：应涵盖本章节的基本内容概述，并给出章节研究内容的结论性描述（并非是大结论的重复）</w:t>
      </w:r>
    </w:p>
    <w:p w14:paraId="2B9B882A" w14:textId="77777777" w:rsidR="00E31C86" w:rsidRPr="00F2223D" w:rsidRDefault="00E31C86" w:rsidP="00ED3BA9">
      <w:pPr>
        <w:adjustRightInd/>
        <w:ind w:firstLine="480"/>
        <w:textAlignment w:val="auto"/>
        <w:rPr>
          <w:kern w:val="2"/>
          <w:szCs w:val="24"/>
        </w:rPr>
      </w:pPr>
    </w:p>
    <w:p w14:paraId="08C380F6" w14:textId="77777777" w:rsidR="005803E0" w:rsidRDefault="005803E0" w:rsidP="00831005">
      <w:pPr>
        <w:widowControl/>
        <w:adjustRightInd/>
        <w:spacing w:line="240" w:lineRule="auto"/>
        <w:ind w:firstLineChars="0" w:firstLine="0"/>
        <w:jc w:val="left"/>
        <w:textAlignment w:val="auto"/>
        <w:rPr>
          <w:kern w:val="2"/>
          <w:szCs w:val="24"/>
        </w:rPr>
        <w:sectPr w:rsidR="005803E0" w:rsidSect="00D76CF4">
          <w:headerReference w:type="default" r:id="rId25"/>
          <w:pgSz w:w="11906" w:h="16838" w:code="9"/>
          <w:pgMar w:top="1588" w:right="1418" w:bottom="1588" w:left="1418" w:header="1134" w:footer="1134" w:gutter="0"/>
          <w:cols w:space="720"/>
          <w:docGrid w:type="lines" w:linePitch="312"/>
        </w:sectPr>
      </w:pPr>
    </w:p>
    <w:p w14:paraId="4F371EB4" w14:textId="281BAD2F" w:rsidR="00C75078" w:rsidRDefault="00C75078" w:rsidP="007432A8">
      <w:pPr>
        <w:pStyle w:val="aff8"/>
        <w:snapToGrid w:val="0"/>
        <w:spacing w:line="440" w:lineRule="exact"/>
      </w:pPr>
      <w:bookmarkStart w:id="155" w:name="_Toc89874705"/>
      <w:bookmarkStart w:id="156" w:name="_Toc89876524"/>
      <w:r>
        <w:rPr>
          <w:rFonts w:hint="eastAsia"/>
        </w:rPr>
        <w:lastRenderedPageBreak/>
        <w:t>第</w:t>
      </w:r>
      <w:r w:rsidRPr="007432A8">
        <w:rPr>
          <w:rFonts w:ascii="Times New Roman" w:hAnsi="Times New Roman"/>
        </w:rPr>
        <w:t>3</w:t>
      </w:r>
      <w:r>
        <w:rPr>
          <w:rFonts w:hint="eastAsia"/>
        </w:rPr>
        <w:t>章</w:t>
      </w:r>
      <w:r>
        <w:t xml:space="preserve">  </w:t>
      </w:r>
      <w:r w:rsidR="0070002A">
        <w:rPr>
          <w:rFonts w:hint="eastAsia"/>
        </w:rPr>
        <w:t>x</w:t>
      </w:r>
      <w:r w:rsidR="0070002A">
        <w:t>xx</w:t>
      </w:r>
      <w:r w:rsidR="0070002A">
        <w:rPr>
          <w:rFonts w:hint="eastAsia"/>
        </w:rPr>
        <w:t>的仿真</w:t>
      </w:r>
      <w:r w:rsidR="0028298D">
        <w:rPr>
          <w:rFonts w:hint="eastAsia"/>
        </w:rPr>
        <w:t>（</w:t>
      </w:r>
      <w:r w:rsidR="0070002A">
        <w:rPr>
          <w:rFonts w:hint="eastAsia"/>
        </w:rPr>
        <w:t>实验</w:t>
      </w:r>
      <w:r w:rsidR="0028298D">
        <w:rPr>
          <w:rFonts w:hint="eastAsia"/>
        </w:rPr>
        <w:t>）</w:t>
      </w:r>
      <w:r w:rsidR="0070002A">
        <w:rPr>
          <w:rFonts w:hint="eastAsia"/>
        </w:rPr>
        <w:t>分析</w:t>
      </w:r>
      <w:bookmarkEnd w:id="155"/>
      <w:bookmarkEnd w:id="156"/>
    </w:p>
    <w:p w14:paraId="10A1C838" w14:textId="6FCA9140" w:rsidR="00C75078" w:rsidRPr="00C75078" w:rsidRDefault="00834D72" w:rsidP="0094055C">
      <w:pPr>
        <w:ind w:firstLine="480"/>
      </w:pPr>
      <w:r>
        <w:rPr>
          <w:rFonts w:hint="eastAsia"/>
        </w:rPr>
        <w:t>通过上一章中我们的理论推导与计算，我们成功地将</w:t>
      </w:r>
      <w:r w:rsidR="0070002A">
        <w:rPr>
          <w:rFonts w:hint="eastAsia"/>
        </w:rPr>
        <w:t>x</w:t>
      </w:r>
      <w:r w:rsidR="0070002A">
        <w:t>xx</w:t>
      </w:r>
      <w:r>
        <w:rPr>
          <w:rFonts w:hint="eastAsia"/>
        </w:rPr>
        <w:t>问题利用</w:t>
      </w:r>
      <w:r w:rsidR="0070002A">
        <w:t>xxx</w:t>
      </w:r>
      <w:r>
        <w:rPr>
          <w:rFonts w:hint="eastAsia"/>
        </w:rPr>
        <w:t>方法及数学计算，化简为了</w:t>
      </w:r>
      <w:r w:rsidR="0070002A">
        <w:rPr>
          <w:rFonts w:hint="eastAsia"/>
        </w:rPr>
        <w:t>x</w:t>
      </w:r>
      <w:r w:rsidR="0070002A">
        <w:t>xx</w:t>
      </w:r>
      <w:r>
        <w:rPr>
          <w:rFonts w:hint="eastAsia"/>
        </w:rPr>
        <w:t>方程</w:t>
      </w:r>
      <w:r w:rsidR="00E25996">
        <w:rPr>
          <w:rFonts w:hint="eastAsia"/>
        </w:rPr>
        <w:t>。</w:t>
      </w:r>
      <w:r>
        <w:rPr>
          <w:rFonts w:hint="eastAsia"/>
        </w:rPr>
        <w:t>这一章中，我们将着重介绍</w:t>
      </w:r>
      <w:r w:rsidR="0070002A">
        <w:rPr>
          <w:rFonts w:hint="eastAsia"/>
        </w:rPr>
        <w:t>x</w:t>
      </w:r>
      <w:r w:rsidR="0070002A">
        <w:t>xx</w:t>
      </w:r>
      <w:r>
        <w:rPr>
          <w:rFonts w:hint="eastAsia"/>
        </w:rPr>
        <w:t>方法及其应用。</w:t>
      </w:r>
    </w:p>
    <w:p w14:paraId="298AC43E" w14:textId="4895C8A9" w:rsidR="001327A0" w:rsidRDefault="007419BD" w:rsidP="00106DD1">
      <w:pPr>
        <w:pStyle w:val="2"/>
        <w:snapToGrid w:val="0"/>
        <w:spacing w:beforeLines="50" w:before="156" w:afterLines="50" w:after="156" w:line="440" w:lineRule="exact"/>
        <w:ind w:firstLineChars="0" w:firstLine="0"/>
        <w:textAlignment w:val="auto"/>
        <w:rPr>
          <w:rFonts w:ascii="Times New Roman" w:hAnsi="Times New Roman"/>
          <w:b w:val="0"/>
          <w:sz w:val="30"/>
          <w:szCs w:val="30"/>
        </w:rPr>
      </w:pPr>
      <w:bookmarkStart w:id="157" w:name="_Toc89874706"/>
      <w:bookmarkStart w:id="158" w:name="_Toc89876525"/>
      <w:r w:rsidRPr="00106DD1">
        <w:rPr>
          <w:rFonts w:ascii="Times New Roman" w:hAnsi="Times New Roman"/>
          <w:b w:val="0"/>
          <w:sz w:val="30"/>
          <w:szCs w:val="30"/>
        </w:rPr>
        <w:t>3</w:t>
      </w:r>
      <w:r w:rsidR="00F16E0A" w:rsidRPr="00106DD1">
        <w:rPr>
          <w:rFonts w:ascii="Times New Roman" w:hAnsi="Times New Roman"/>
          <w:b w:val="0"/>
          <w:sz w:val="30"/>
          <w:szCs w:val="30"/>
        </w:rPr>
        <w:t>.</w:t>
      </w:r>
      <w:r w:rsidRPr="00106DD1">
        <w:rPr>
          <w:rFonts w:ascii="Times New Roman" w:hAnsi="Times New Roman"/>
          <w:b w:val="0"/>
          <w:sz w:val="30"/>
          <w:szCs w:val="30"/>
        </w:rPr>
        <w:t>1</w:t>
      </w:r>
      <w:r w:rsidR="00F16E0A" w:rsidRPr="00106DD1">
        <w:rPr>
          <w:rFonts w:ascii="Times New Roman" w:hAnsi="Times New Roman"/>
          <w:b w:val="0"/>
          <w:sz w:val="30"/>
          <w:szCs w:val="30"/>
        </w:rPr>
        <w:t xml:space="preserve"> </w:t>
      </w:r>
      <w:r w:rsidR="0070002A">
        <w:rPr>
          <w:rFonts w:ascii="Times New Roman" w:hAnsi="Times New Roman" w:hint="eastAsia"/>
          <w:b w:val="0"/>
          <w:sz w:val="30"/>
          <w:szCs w:val="30"/>
        </w:rPr>
        <w:t>x</w:t>
      </w:r>
      <w:r w:rsidR="0070002A">
        <w:rPr>
          <w:rFonts w:ascii="Times New Roman" w:hAnsi="Times New Roman"/>
          <w:b w:val="0"/>
          <w:sz w:val="30"/>
          <w:szCs w:val="30"/>
        </w:rPr>
        <w:t>xx</w:t>
      </w:r>
      <w:r w:rsidR="00C66102">
        <w:rPr>
          <w:rFonts w:ascii="Times New Roman" w:hAnsi="Times New Roman" w:hint="eastAsia"/>
          <w:b w:val="0"/>
          <w:sz w:val="30"/>
          <w:szCs w:val="30"/>
        </w:rPr>
        <w:t>问题</w:t>
      </w:r>
      <w:bookmarkEnd w:id="157"/>
      <w:bookmarkEnd w:id="158"/>
    </w:p>
    <w:p w14:paraId="4B974555" w14:textId="4C575656" w:rsidR="00F54FDC" w:rsidRDefault="00F54FDC" w:rsidP="0049264C">
      <w:pPr>
        <w:pStyle w:val="3"/>
        <w:spacing w:before="156" w:after="156"/>
        <w:ind w:firstLineChars="66" w:firstLine="198"/>
        <w:rPr>
          <w:rFonts w:ascii="黑体" w:eastAsia="黑体" w:hAnsi="黑体"/>
          <w:b w:val="0"/>
          <w:sz w:val="28"/>
          <w:szCs w:val="30"/>
        </w:rPr>
      </w:pPr>
      <w:bookmarkStart w:id="159" w:name="_Toc89874707"/>
      <w:bookmarkStart w:id="160" w:name="_Toc89876526"/>
      <w:r>
        <w:rPr>
          <w:rFonts w:hint="eastAsia"/>
          <w:b w:val="0"/>
          <w:sz w:val="30"/>
          <w:szCs w:val="30"/>
        </w:rPr>
        <w:t>3</w:t>
      </w:r>
      <w:r w:rsidRPr="00106DD1">
        <w:rPr>
          <w:b w:val="0"/>
          <w:sz w:val="30"/>
          <w:szCs w:val="30"/>
        </w:rPr>
        <w:t>.</w:t>
      </w:r>
      <w:r>
        <w:rPr>
          <w:rFonts w:hint="eastAsia"/>
          <w:b w:val="0"/>
          <w:sz w:val="30"/>
          <w:szCs w:val="30"/>
        </w:rPr>
        <w:t>1.1</w:t>
      </w:r>
      <w:r w:rsidRPr="00106DD1">
        <w:rPr>
          <w:b w:val="0"/>
          <w:sz w:val="30"/>
          <w:szCs w:val="30"/>
        </w:rPr>
        <w:t xml:space="preserve"> </w:t>
      </w:r>
      <w:r w:rsidR="0070002A">
        <w:rPr>
          <w:rFonts w:ascii="黑体" w:eastAsia="黑体" w:hAnsi="黑体" w:hint="eastAsia"/>
          <w:b w:val="0"/>
          <w:sz w:val="28"/>
          <w:szCs w:val="30"/>
        </w:rPr>
        <w:t>x</w:t>
      </w:r>
      <w:r w:rsidR="0070002A">
        <w:rPr>
          <w:rFonts w:ascii="黑体" w:eastAsia="黑体" w:hAnsi="黑体"/>
          <w:b w:val="0"/>
          <w:sz w:val="28"/>
          <w:szCs w:val="30"/>
        </w:rPr>
        <w:t>xx</w:t>
      </w:r>
      <w:r w:rsidR="00C66102">
        <w:rPr>
          <w:rFonts w:ascii="黑体" w:eastAsia="黑体" w:hAnsi="黑体" w:hint="eastAsia"/>
          <w:b w:val="0"/>
          <w:sz w:val="28"/>
          <w:szCs w:val="30"/>
        </w:rPr>
        <w:t>方程的特点</w:t>
      </w:r>
      <w:bookmarkEnd w:id="159"/>
      <w:bookmarkEnd w:id="160"/>
    </w:p>
    <w:p w14:paraId="7E90A95E" w14:textId="4A42D55E" w:rsidR="0070002A" w:rsidRDefault="0070002A" w:rsidP="0070002A">
      <w:pPr>
        <w:pStyle w:val="2"/>
        <w:snapToGrid w:val="0"/>
        <w:spacing w:beforeLines="50" w:before="156" w:afterLines="50" w:after="156" w:line="440" w:lineRule="exact"/>
        <w:ind w:firstLineChars="0" w:firstLine="0"/>
        <w:textAlignment w:val="auto"/>
        <w:rPr>
          <w:rFonts w:ascii="Times New Roman" w:hAnsi="Times New Roman"/>
          <w:b w:val="0"/>
          <w:sz w:val="30"/>
          <w:szCs w:val="30"/>
        </w:rPr>
      </w:pPr>
      <w:bookmarkStart w:id="161" w:name="_Toc89874708"/>
      <w:bookmarkStart w:id="162" w:name="_Toc89876527"/>
      <w:r w:rsidRPr="00106DD1">
        <w:rPr>
          <w:rFonts w:ascii="Times New Roman" w:hAnsi="Times New Roman"/>
          <w:b w:val="0"/>
          <w:sz w:val="30"/>
          <w:szCs w:val="30"/>
        </w:rPr>
        <w:t>3.</w:t>
      </w:r>
      <w:r>
        <w:rPr>
          <w:rFonts w:ascii="Times New Roman" w:hAnsi="Times New Roman"/>
          <w:b w:val="0"/>
          <w:sz w:val="30"/>
          <w:szCs w:val="30"/>
        </w:rPr>
        <w:t>2</w:t>
      </w:r>
      <w:r w:rsidRPr="00106DD1">
        <w:rPr>
          <w:rFonts w:ascii="Times New Roman" w:hAnsi="Times New Roman"/>
          <w:b w:val="0"/>
          <w:sz w:val="30"/>
          <w:szCs w:val="30"/>
        </w:rPr>
        <w:t xml:space="preserve"> </w:t>
      </w:r>
      <w:r>
        <w:rPr>
          <w:rFonts w:ascii="Times New Roman" w:hAnsi="Times New Roman" w:hint="eastAsia"/>
          <w:b w:val="0"/>
          <w:sz w:val="30"/>
          <w:szCs w:val="30"/>
        </w:rPr>
        <w:t>x</w:t>
      </w:r>
      <w:r>
        <w:rPr>
          <w:rFonts w:ascii="Times New Roman" w:hAnsi="Times New Roman"/>
          <w:b w:val="0"/>
          <w:sz w:val="30"/>
          <w:szCs w:val="30"/>
        </w:rPr>
        <w:t>xx</w:t>
      </w:r>
      <w:r>
        <w:rPr>
          <w:rFonts w:ascii="Times New Roman" w:hAnsi="Times New Roman" w:hint="eastAsia"/>
          <w:b w:val="0"/>
          <w:sz w:val="30"/>
          <w:szCs w:val="30"/>
        </w:rPr>
        <w:t>方法</w:t>
      </w:r>
      <w:bookmarkEnd w:id="161"/>
      <w:bookmarkEnd w:id="162"/>
    </w:p>
    <w:p w14:paraId="4D97FE61" w14:textId="77777777" w:rsidR="0070002A" w:rsidRPr="0070002A" w:rsidRDefault="0070002A" w:rsidP="0070002A">
      <w:pPr>
        <w:ind w:firstLine="480"/>
      </w:pPr>
    </w:p>
    <w:p w14:paraId="43FA3D22" w14:textId="77777777" w:rsidR="00C1457F" w:rsidRPr="00106DD1" w:rsidRDefault="007419BD" w:rsidP="00106DD1">
      <w:pPr>
        <w:pStyle w:val="2"/>
        <w:snapToGrid w:val="0"/>
        <w:spacing w:beforeLines="50" w:before="156" w:afterLines="50" w:after="156" w:line="440" w:lineRule="exact"/>
        <w:ind w:firstLineChars="0" w:firstLine="0"/>
        <w:textAlignment w:val="auto"/>
        <w:rPr>
          <w:rFonts w:ascii="Times New Roman" w:hAnsi="Times New Roman"/>
          <w:b w:val="0"/>
          <w:sz w:val="30"/>
          <w:szCs w:val="30"/>
        </w:rPr>
      </w:pPr>
      <w:bookmarkStart w:id="163" w:name="_Toc404711240"/>
      <w:bookmarkStart w:id="164" w:name="_Toc404949596"/>
      <w:bookmarkStart w:id="165" w:name="_Toc405125671"/>
      <w:bookmarkStart w:id="166" w:name="_Toc405140712"/>
      <w:bookmarkStart w:id="167" w:name="_Toc405309101"/>
      <w:bookmarkStart w:id="168" w:name="_Toc413168681"/>
      <w:bookmarkStart w:id="169" w:name="_Toc413178663"/>
      <w:bookmarkStart w:id="170" w:name="_Toc89874709"/>
      <w:bookmarkStart w:id="171" w:name="_Toc89876528"/>
      <w:r w:rsidRPr="00106DD1">
        <w:rPr>
          <w:rFonts w:ascii="Times New Roman" w:hAnsi="Times New Roman"/>
          <w:b w:val="0"/>
          <w:sz w:val="30"/>
          <w:szCs w:val="30"/>
        </w:rPr>
        <w:t>3</w:t>
      </w:r>
      <w:r w:rsidR="00C1457F" w:rsidRPr="00106DD1">
        <w:rPr>
          <w:rFonts w:ascii="Times New Roman" w:hAnsi="Times New Roman"/>
          <w:b w:val="0"/>
          <w:sz w:val="30"/>
          <w:szCs w:val="30"/>
        </w:rPr>
        <w:t>.</w:t>
      </w:r>
      <w:r w:rsidR="00B826FC">
        <w:rPr>
          <w:rFonts w:ascii="Times New Roman" w:hAnsi="Times New Roman" w:hint="eastAsia"/>
          <w:b w:val="0"/>
          <w:sz w:val="30"/>
          <w:szCs w:val="30"/>
        </w:rPr>
        <w:t>3</w:t>
      </w:r>
      <w:r w:rsidR="00C1457F" w:rsidRPr="00106DD1">
        <w:rPr>
          <w:rFonts w:ascii="Times New Roman" w:hAnsi="Times New Roman"/>
          <w:b w:val="0"/>
          <w:sz w:val="30"/>
          <w:szCs w:val="30"/>
        </w:rPr>
        <w:t xml:space="preserve"> </w:t>
      </w:r>
      <w:r w:rsidR="00C1457F" w:rsidRPr="00106DD1">
        <w:rPr>
          <w:rFonts w:ascii="Times New Roman" w:hAnsi="Times New Roman" w:hint="eastAsia"/>
          <w:b w:val="0"/>
          <w:sz w:val="30"/>
          <w:szCs w:val="30"/>
        </w:rPr>
        <w:t>本章小结</w:t>
      </w:r>
      <w:bookmarkEnd w:id="163"/>
      <w:bookmarkEnd w:id="164"/>
      <w:bookmarkEnd w:id="165"/>
      <w:bookmarkEnd w:id="166"/>
      <w:bookmarkEnd w:id="167"/>
      <w:bookmarkEnd w:id="168"/>
      <w:bookmarkEnd w:id="169"/>
      <w:bookmarkEnd w:id="170"/>
      <w:bookmarkEnd w:id="171"/>
    </w:p>
    <w:p w14:paraId="72081D36" w14:textId="2CA0ACCC" w:rsidR="00886816" w:rsidRPr="00742B17" w:rsidRDefault="006A04B3" w:rsidP="0094055C">
      <w:pPr>
        <w:ind w:firstLine="480"/>
      </w:pPr>
      <w:r>
        <w:rPr>
          <w:rFonts w:hint="eastAsia"/>
        </w:rPr>
        <w:t>本</w:t>
      </w:r>
      <w:r w:rsidR="00CC6884">
        <w:rPr>
          <w:rFonts w:hint="eastAsia"/>
        </w:rPr>
        <w:t>章我们</w:t>
      </w:r>
      <w:r w:rsidR="00CE1699">
        <w:rPr>
          <w:rFonts w:hint="eastAsia"/>
        </w:rPr>
        <w:t>着重介绍了</w:t>
      </w:r>
      <w:r w:rsidR="0070002A">
        <w:rPr>
          <w:rFonts w:hint="eastAsia"/>
        </w:rPr>
        <w:t>xxx</w:t>
      </w:r>
      <w:r w:rsidR="00CE1699">
        <w:rPr>
          <w:rFonts w:hint="eastAsia"/>
        </w:rPr>
        <w:t>方法。</w:t>
      </w:r>
    </w:p>
    <w:p w14:paraId="3C5594FB" w14:textId="77777777" w:rsidR="00742B17" w:rsidRDefault="00742B17" w:rsidP="00742B17">
      <w:pPr>
        <w:ind w:firstLineChars="83" w:firstLine="199"/>
        <w:rPr>
          <w:kern w:val="2"/>
        </w:rPr>
      </w:pPr>
    </w:p>
    <w:p w14:paraId="3A413E78" w14:textId="77777777" w:rsidR="00742B17" w:rsidRPr="00742B17" w:rsidRDefault="00742B17" w:rsidP="00742B17">
      <w:pPr>
        <w:ind w:firstLineChars="83" w:firstLine="199"/>
        <w:rPr>
          <w:kern w:val="2"/>
        </w:rPr>
        <w:sectPr w:rsidR="00742B17" w:rsidRPr="00742B17" w:rsidSect="00D76CF4">
          <w:headerReference w:type="default" r:id="rId26"/>
          <w:pgSz w:w="11906" w:h="16838" w:code="9"/>
          <w:pgMar w:top="1588" w:right="1418" w:bottom="1588" w:left="1418" w:header="1134" w:footer="1134" w:gutter="0"/>
          <w:cols w:space="720"/>
          <w:docGrid w:type="lines" w:linePitch="312"/>
        </w:sectPr>
      </w:pPr>
    </w:p>
    <w:p w14:paraId="740660E6" w14:textId="60135E2E" w:rsidR="00C1457F" w:rsidRDefault="00C1457F" w:rsidP="007432A8">
      <w:pPr>
        <w:pStyle w:val="aff8"/>
        <w:snapToGrid w:val="0"/>
        <w:spacing w:line="440" w:lineRule="exact"/>
      </w:pPr>
      <w:bookmarkStart w:id="172" w:name="_Toc404711241"/>
      <w:bookmarkStart w:id="173" w:name="_Toc404949597"/>
      <w:bookmarkStart w:id="174" w:name="_Toc405125672"/>
      <w:bookmarkStart w:id="175" w:name="_Toc405140713"/>
      <w:bookmarkStart w:id="176" w:name="_Toc405309102"/>
      <w:bookmarkStart w:id="177" w:name="_Toc413168682"/>
      <w:bookmarkStart w:id="178" w:name="_Toc413178664"/>
      <w:bookmarkStart w:id="179" w:name="_Toc89874710"/>
      <w:bookmarkStart w:id="180" w:name="_Toc89876529"/>
      <w:r w:rsidRPr="006203D4">
        <w:rPr>
          <w:rFonts w:hint="eastAsia"/>
        </w:rPr>
        <w:lastRenderedPageBreak/>
        <w:t>第</w:t>
      </w:r>
      <w:r w:rsidR="007419BD" w:rsidRPr="007432A8">
        <w:rPr>
          <w:rFonts w:ascii="Times New Roman" w:hAnsi="Times New Roman"/>
        </w:rPr>
        <w:t>4</w:t>
      </w:r>
      <w:r w:rsidRPr="006203D4">
        <w:rPr>
          <w:rFonts w:hint="eastAsia"/>
        </w:rPr>
        <w:t>章</w:t>
      </w:r>
      <w:r>
        <w:t xml:space="preserve">  </w:t>
      </w:r>
      <w:bookmarkEnd w:id="172"/>
      <w:bookmarkEnd w:id="173"/>
      <w:bookmarkEnd w:id="174"/>
      <w:bookmarkEnd w:id="175"/>
      <w:bookmarkEnd w:id="176"/>
      <w:bookmarkEnd w:id="177"/>
      <w:bookmarkEnd w:id="178"/>
      <w:r w:rsidR="0070002A">
        <w:rPr>
          <w:rFonts w:hint="eastAsia"/>
        </w:rPr>
        <w:t>x</w:t>
      </w:r>
      <w:r w:rsidR="0070002A">
        <w:t>xx</w:t>
      </w:r>
      <w:r w:rsidR="0070002A">
        <w:rPr>
          <w:rFonts w:hint="eastAsia"/>
        </w:rPr>
        <w:t>的制作与测试</w:t>
      </w:r>
      <w:bookmarkEnd w:id="179"/>
      <w:bookmarkEnd w:id="180"/>
    </w:p>
    <w:p w14:paraId="33C0598E" w14:textId="5AA42AA7" w:rsidR="00584878" w:rsidRDefault="0010495A" w:rsidP="00584878">
      <w:pPr>
        <w:ind w:firstLine="480"/>
      </w:pPr>
      <w:r>
        <w:rPr>
          <w:rFonts w:hint="eastAsia"/>
        </w:rPr>
        <w:t>在</w:t>
      </w:r>
      <w:r w:rsidR="00CE1699">
        <w:rPr>
          <w:rFonts w:hint="eastAsia"/>
        </w:rPr>
        <w:t>前几章中，我们对</w:t>
      </w:r>
      <w:r w:rsidR="0070002A">
        <w:rPr>
          <w:rFonts w:hint="eastAsia"/>
        </w:rPr>
        <w:t>x</w:t>
      </w:r>
      <w:r w:rsidR="0070002A">
        <w:t>xx</w:t>
      </w:r>
      <w:r w:rsidR="00CE1699">
        <w:rPr>
          <w:rFonts w:hint="eastAsia"/>
        </w:rPr>
        <w:t>问题进行了一系列</w:t>
      </w:r>
      <w:r w:rsidR="001B75C8">
        <w:rPr>
          <w:rFonts w:hint="eastAsia"/>
        </w:rPr>
        <w:t>数学</w:t>
      </w:r>
      <w:r w:rsidR="00F82236">
        <w:rPr>
          <w:rFonts w:hint="eastAsia"/>
        </w:rPr>
        <w:t>理论</w:t>
      </w:r>
      <w:r w:rsidR="001B75C8">
        <w:rPr>
          <w:rFonts w:hint="eastAsia"/>
        </w:rPr>
        <w:t>推导与方法介绍</w:t>
      </w:r>
      <w:r w:rsidR="00964814">
        <w:rPr>
          <w:rFonts w:hint="eastAsia"/>
        </w:rPr>
        <w:t>。</w:t>
      </w:r>
      <w:r w:rsidR="0070002A">
        <w:rPr>
          <w:rFonts w:hint="eastAsia"/>
        </w:rPr>
        <w:t>在这一章中，我们将实验</w:t>
      </w:r>
      <w:r w:rsidR="001B75C8">
        <w:rPr>
          <w:rFonts w:hint="eastAsia"/>
        </w:rPr>
        <w:t>探究这些方法的可行性。</w:t>
      </w:r>
    </w:p>
    <w:p w14:paraId="75387C1E" w14:textId="16C403E4" w:rsidR="00C1457F" w:rsidRPr="00106DD1" w:rsidRDefault="007419BD" w:rsidP="00106DD1">
      <w:pPr>
        <w:pStyle w:val="2"/>
        <w:snapToGrid w:val="0"/>
        <w:spacing w:beforeLines="50" w:before="156" w:afterLines="50" w:after="156" w:line="440" w:lineRule="exact"/>
        <w:ind w:firstLineChars="0" w:firstLine="0"/>
        <w:textAlignment w:val="auto"/>
        <w:rPr>
          <w:rFonts w:ascii="Times New Roman" w:hAnsi="Times New Roman"/>
          <w:b w:val="0"/>
          <w:sz w:val="30"/>
          <w:szCs w:val="30"/>
        </w:rPr>
      </w:pPr>
      <w:bookmarkStart w:id="181" w:name="_Toc404711242"/>
      <w:bookmarkStart w:id="182" w:name="_Toc404949598"/>
      <w:bookmarkStart w:id="183" w:name="_Toc405125673"/>
      <w:bookmarkStart w:id="184" w:name="_Toc405140714"/>
      <w:bookmarkStart w:id="185" w:name="_Toc405309103"/>
      <w:bookmarkStart w:id="186" w:name="_Toc413168683"/>
      <w:bookmarkStart w:id="187" w:name="_Toc413178665"/>
      <w:bookmarkStart w:id="188" w:name="_Toc89874711"/>
      <w:bookmarkStart w:id="189" w:name="_Toc89876530"/>
      <w:r w:rsidRPr="00106DD1">
        <w:rPr>
          <w:rFonts w:ascii="Times New Roman" w:hAnsi="Times New Roman"/>
          <w:b w:val="0"/>
          <w:sz w:val="30"/>
          <w:szCs w:val="30"/>
        </w:rPr>
        <w:t>4</w:t>
      </w:r>
      <w:r w:rsidR="00C1457F" w:rsidRPr="00106DD1">
        <w:rPr>
          <w:rFonts w:ascii="Times New Roman" w:hAnsi="Times New Roman"/>
          <w:b w:val="0"/>
          <w:sz w:val="30"/>
          <w:szCs w:val="30"/>
        </w:rPr>
        <w:t xml:space="preserve">.1 </w:t>
      </w:r>
      <w:bookmarkEnd w:id="181"/>
      <w:bookmarkEnd w:id="182"/>
      <w:bookmarkEnd w:id="183"/>
      <w:bookmarkEnd w:id="184"/>
      <w:bookmarkEnd w:id="185"/>
      <w:bookmarkEnd w:id="186"/>
      <w:bookmarkEnd w:id="187"/>
      <w:r w:rsidR="0070002A">
        <w:rPr>
          <w:rFonts w:hint="eastAsia"/>
          <w:sz w:val="30"/>
          <w:szCs w:val="30"/>
        </w:rPr>
        <w:t>基于</w:t>
      </w:r>
      <w:r w:rsidR="0070002A">
        <w:rPr>
          <w:rFonts w:hint="eastAsia"/>
          <w:sz w:val="30"/>
          <w:szCs w:val="30"/>
        </w:rPr>
        <w:t>x</w:t>
      </w:r>
      <w:r w:rsidR="0070002A">
        <w:rPr>
          <w:sz w:val="30"/>
          <w:szCs w:val="30"/>
        </w:rPr>
        <w:t>xx</w:t>
      </w:r>
      <w:r w:rsidR="0070002A">
        <w:rPr>
          <w:rFonts w:hint="eastAsia"/>
          <w:sz w:val="30"/>
          <w:szCs w:val="30"/>
        </w:rPr>
        <w:t>的</w:t>
      </w:r>
      <w:proofErr w:type="spellStart"/>
      <w:r w:rsidR="0070002A">
        <w:rPr>
          <w:rFonts w:hint="eastAsia"/>
          <w:sz w:val="30"/>
          <w:szCs w:val="30"/>
        </w:rPr>
        <w:t>yy</w:t>
      </w:r>
      <w:r w:rsidR="0070002A">
        <w:rPr>
          <w:sz w:val="30"/>
          <w:szCs w:val="30"/>
        </w:rPr>
        <w:t>y</w:t>
      </w:r>
      <w:proofErr w:type="spellEnd"/>
      <w:r w:rsidR="0070002A">
        <w:rPr>
          <w:rFonts w:hint="eastAsia"/>
          <w:sz w:val="30"/>
          <w:szCs w:val="30"/>
        </w:rPr>
        <w:t>制作</w:t>
      </w:r>
      <w:bookmarkEnd w:id="188"/>
      <w:bookmarkEnd w:id="189"/>
    </w:p>
    <w:bookmarkEnd w:id="0"/>
    <w:bookmarkEnd w:id="1"/>
    <w:bookmarkEnd w:id="2"/>
    <w:bookmarkEnd w:id="3"/>
    <w:bookmarkEnd w:id="4"/>
    <w:bookmarkEnd w:id="5"/>
    <w:bookmarkEnd w:id="6"/>
    <w:bookmarkEnd w:id="7"/>
    <w:bookmarkEnd w:id="8"/>
    <w:bookmarkEnd w:id="9"/>
    <w:p w14:paraId="359A53F0" w14:textId="77777777" w:rsidR="00AC447C" w:rsidRDefault="00AC447C" w:rsidP="00EC3B0F">
      <w:pPr>
        <w:ind w:firstLine="480"/>
        <w:rPr>
          <w:bCs/>
          <w:kern w:val="2"/>
          <w:szCs w:val="24"/>
        </w:rPr>
      </w:pPr>
      <w:r>
        <w:rPr>
          <w:bCs/>
          <w:kern w:val="2"/>
          <w:szCs w:val="24"/>
        </w:rPr>
        <w:br w:type="page"/>
      </w:r>
    </w:p>
    <w:p w14:paraId="7C92DE53" w14:textId="77777777" w:rsidR="00AC447C" w:rsidRPr="00EC3B0F" w:rsidRDefault="00AC447C" w:rsidP="00EC3B0F">
      <w:pPr>
        <w:ind w:firstLine="480"/>
        <w:rPr>
          <w:bCs/>
          <w:kern w:val="2"/>
          <w:szCs w:val="24"/>
        </w:rPr>
        <w:sectPr w:rsidR="00AC447C" w:rsidRPr="00EC3B0F" w:rsidSect="00D76CF4">
          <w:headerReference w:type="default" r:id="rId27"/>
          <w:pgSz w:w="11906" w:h="16838"/>
          <w:pgMar w:top="1587" w:right="1417" w:bottom="1587" w:left="1418" w:header="1134" w:footer="1134" w:gutter="0"/>
          <w:cols w:space="720"/>
          <w:docGrid w:type="lines" w:linePitch="312"/>
        </w:sectPr>
      </w:pPr>
    </w:p>
    <w:p w14:paraId="29680293" w14:textId="77777777" w:rsidR="00C1457F" w:rsidRDefault="00C1457F" w:rsidP="007432A8">
      <w:pPr>
        <w:pStyle w:val="1"/>
        <w:snapToGrid w:val="0"/>
        <w:spacing w:beforeLines="100" w:before="312" w:afterLines="100" w:after="312" w:line="440" w:lineRule="exact"/>
        <w:ind w:firstLineChars="0" w:firstLine="0"/>
        <w:jc w:val="center"/>
        <w:rPr>
          <w:rFonts w:ascii="黑体" w:eastAsia="黑体" w:hAnsi="黑体"/>
          <w:b w:val="0"/>
          <w:sz w:val="36"/>
          <w:szCs w:val="36"/>
        </w:rPr>
      </w:pPr>
      <w:bookmarkStart w:id="190" w:name="_Toc17858"/>
      <w:bookmarkStart w:id="191" w:name="_Toc354152481"/>
      <w:bookmarkStart w:id="192" w:name="_Toc354152746"/>
      <w:bookmarkStart w:id="193" w:name="_Toc404711260"/>
      <w:bookmarkStart w:id="194" w:name="_Toc404949616"/>
      <w:bookmarkStart w:id="195" w:name="_Toc405125691"/>
      <w:bookmarkStart w:id="196" w:name="_Toc405140731"/>
      <w:bookmarkStart w:id="197" w:name="_Toc405309120"/>
      <w:bookmarkStart w:id="198" w:name="_Toc413168701"/>
      <w:bookmarkStart w:id="199" w:name="_Toc413178683"/>
      <w:bookmarkStart w:id="200" w:name="_Toc89874712"/>
      <w:bookmarkStart w:id="201" w:name="_Toc89876531"/>
      <w:bookmarkStart w:id="202" w:name="OLE_LINK155"/>
      <w:bookmarkStart w:id="203" w:name="OLE_LINK156"/>
      <w:r>
        <w:rPr>
          <w:rFonts w:ascii="黑体" w:eastAsia="黑体" w:hAnsi="黑体" w:hint="eastAsia"/>
          <w:b w:val="0"/>
          <w:sz w:val="36"/>
          <w:szCs w:val="36"/>
        </w:rPr>
        <w:lastRenderedPageBreak/>
        <w:t>结</w:t>
      </w:r>
      <w:r>
        <w:rPr>
          <w:rFonts w:ascii="黑体" w:eastAsia="黑体" w:hAnsi="黑体"/>
          <w:b w:val="0"/>
          <w:sz w:val="36"/>
          <w:szCs w:val="36"/>
        </w:rPr>
        <w:t xml:space="preserve">  </w:t>
      </w:r>
      <w:r>
        <w:rPr>
          <w:rFonts w:ascii="黑体" w:eastAsia="黑体" w:hAnsi="黑体" w:hint="eastAsia"/>
          <w:b w:val="0"/>
          <w:sz w:val="36"/>
          <w:szCs w:val="36"/>
        </w:rPr>
        <w:t>论</w:t>
      </w:r>
      <w:bookmarkEnd w:id="190"/>
      <w:bookmarkEnd w:id="191"/>
      <w:bookmarkEnd w:id="192"/>
      <w:bookmarkEnd w:id="193"/>
      <w:bookmarkEnd w:id="194"/>
      <w:bookmarkEnd w:id="195"/>
      <w:bookmarkEnd w:id="196"/>
      <w:bookmarkEnd w:id="197"/>
      <w:bookmarkEnd w:id="198"/>
      <w:bookmarkEnd w:id="199"/>
      <w:bookmarkEnd w:id="200"/>
      <w:bookmarkEnd w:id="201"/>
    </w:p>
    <w:p w14:paraId="7347D823" w14:textId="77777777" w:rsidR="0070002A" w:rsidRPr="00DD0D94" w:rsidRDefault="0070002A" w:rsidP="0070002A">
      <w:pPr>
        <w:ind w:firstLine="480"/>
        <w:rPr>
          <w:rFonts w:ascii="宋体"/>
        </w:rPr>
      </w:pPr>
      <w:r w:rsidRPr="00DD0D94">
        <w:rPr>
          <w:rFonts w:ascii="宋体" w:hint="eastAsia"/>
        </w:rPr>
        <w:t>最后一章结论与展望着重总结论文的创新点或新见解及研究展望或建议。</w:t>
      </w:r>
    </w:p>
    <w:p w14:paraId="263BAA8E" w14:textId="77777777" w:rsidR="0070002A" w:rsidRPr="00DD0D94" w:rsidRDefault="0070002A" w:rsidP="0070002A">
      <w:pPr>
        <w:ind w:firstLine="480"/>
        <w:rPr>
          <w:rFonts w:ascii="宋体"/>
        </w:rPr>
      </w:pPr>
      <w:r w:rsidRPr="00DD0D94">
        <w:rPr>
          <w:rFonts w:ascii="宋体" w:hint="eastAsia"/>
        </w:rPr>
        <w:t>结论是对论文主要研究结果、论点的提炼与概括，应准确、简明、完整、有条理， 使人看后就能全面了解论文的意义、目的和工作内容。主要阐述自己的创造性工作及所取得的研究成果在本学术领域中的地位、作用和意义。</w:t>
      </w:r>
    </w:p>
    <w:p w14:paraId="5A0ADC88" w14:textId="77777777" w:rsidR="0070002A" w:rsidRPr="00DD0D94" w:rsidRDefault="0070002A" w:rsidP="0070002A">
      <w:pPr>
        <w:ind w:firstLine="480"/>
        <w:rPr>
          <w:rFonts w:ascii="宋体"/>
        </w:rPr>
      </w:pPr>
      <w:r w:rsidRPr="00DD0D94">
        <w:rPr>
          <w:rFonts w:ascii="宋体" w:hint="eastAsia"/>
        </w:rPr>
        <w:t>展望或建议，是在总结研究工作和现有结论的基础上，对该领域今后的发展方向及重要研究内容进行预测，同时对所获研究结果的应用前景和社会影响加以评价，从而对今后的研究有所启发。</w:t>
      </w:r>
    </w:p>
    <w:p w14:paraId="0935D4B3" w14:textId="257E246B" w:rsidR="00CE1D33" w:rsidRPr="0070002A" w:rsidRDefault="00CE1D33" w:rsidP="00E463A5">
      <w:pPr>
        <w:ind w:firstLine="480"/>
        <w:rPr>
          <w:color w:val="000000"/>
          <w:kern w:val="2"/>
        </w:rPr>
      </w:pPr>
    </w:p>
    <w:p w14:paraId="2ED449AD" w14:textId="77777777" w:rsidR="007D4AA3" w:rsidRDefault="007D4AA3" w:rsidP="00AC447C">
      <w:pPr>
        <w:ind w:firstLine="480"/>
      </w:pPr>
    </w:p>
    <w:p w14:paraId="211B3476" w14:textId="77777777" w:rsidR="00AC447C" w:rsidRPr="00AC447C" w:rsidRDefault="00AC447C" w:rsidP="00AC447C">
      <w:pPr>
        <w:ind w:firstLine="480"/>
        <w:sectPr w:rsidR="00AC447C" w:rsidRPr="00AC447C" w:rsidSect="00702CCB">
          <w:headerReference w:type="default" r:id="rId28"/>
          <w:type w:val="continuous"/>
          <w:pgSz w:w="11906" w:h="16838"/>
          <w:pgMar w:top="1587" w:right="1417" w:bottom="1587" w:left="1418" w:header="1134" w:footer="1134" w:gutter="0"/>
          <w:cols w:space="720"/>
          <w:docGrid w:type="lines" w:linePitch="312"/>
        </w:sectPr>
      </w:pPr>
    </w:p>
    <w:p w14:paraId="2BB858B4" w14:textId="77777777" w:rsidR="005672BC" w:rsidRPr="007637D9" w:rsidRDefault="005672BC" w:rsidP="007432A8">
      <w:pPr>
        <w:pStyle w:val="1"/>
        <w:snapToGrid w:val="0"/>
        <w:spacing w:beforeLines="100" w:before="312" w:afterLines="100" w:after="312" w:line="440" w:lineRule="exact"/>
        <w:ind w:firstLineChars="0" w:firstLine="0"/>
        <w:jc w:val="center"/>
        <w:rPr>
          <w:rFonts w:ascii="黑体" w:eastAsia="黑体" w:hAnsi="黑体"/>
          <w:b w:val="0"/>
          <w:sz w:val="36"/>
          <w:szCs w:val="36"/>
        </w:rPr>
      </w:pPr>
      <w:bookmarkStart w:id="204" w:name="_Toc354152482"/>
      <w:bookmarkStart w:id="205" w:name="_Toc354152747"/>
      <w:bookmarkStart w:id="206" w:name="_Toc404711261"/>
      <w:bookmarkStart w:id="207" w:name="_Toc404949617"/>
      <w:bookmarkStart w:id="208" w:name="_Toc405125692"/>
      <w:bookmarkStart w:id="209" w:name="_Toc405140732"/>
      <w:bookmarkStart w:id="210" w:name="_Toc405309121"/>
      <w:bookmarkStart w:id="211" w:name="_Toc413168702"/>
      <w:bookmarkStart w:id="212" w:name="_Toc413178684"/>
      <w:bookmarkStart w:id="213" w:name="_Toc89874713"/>
      <w:bookmarkStart w:id="214" w:name="_Toc89876532"/>
      <w:bookmarkEnd w:id="202"/>
      <w:bookmarkEnd w:id="203"/>
      <w:r w:rsidRPr="007637D9">
        <w:rPr>
          <w:rFonts w:ascii="黑体" w:eastAsia="黑体" w:hAnsi="黑体" w:hint="eastAsia"/>
          <w:b w:val="0"/>
          <w:sz w:val="36"/>
          <w:szCs w:val="36"/>
        </w:rPr>
        <w:lastRenderedPageBreak/>
        <w:t>参考文献</w:t>
      </w:r>
      <w:bookmarkEnd w:id="204"/>
      <w:bookmarkEnd w:id="205"/>
      <w:bookmarkEnd w:id="206"/>
      <w:bookmarkEnd w:id="207"/>
      <w:bookmarkEnd w:id="208"/>
      <w:bookmarkEnd w:id="209"/>
      <w:bookmarkEnd w:id="210"/>
      <w:bookmarkEnd w:id="211"/>
      <w:bookmarkEnd w:id="212"/>
      <w:bookmarkEnd w:id="213"/>
      <w:bookmarkEnd w:id="214"/>
    </w:p>
    <w:p w14:paraId="0845CD68" w14:textId="0F5C10AB" w:rsidR="007337B2" w:rsidRDefault="007337B2" w:rsidP="0070002A">
      <w:pPr>
        <w:pStyle w:val="ac"/>
        <w:spacing w:after="0"/>
        <w:ind w:firstLine="480"/>
      </w:pPr>
      <w:bookmarkStart w:id="215" w:name="_Toc29728"/>
      <w:bookmarkStart w:id="216" w:name="_Toc354152483"/>
      <w:bookmarkStart w:id="217" w:name="_Toc354152748"/>
      <w:bookmarkStart w:id="218" w:name="_Toc404711262"/>
      <w:bookmarkStart w:id="219" w:name="_Toc404949618"/>
      <w:bookmarkStart w:id="220" w:name="_Toc405125693"/>
      <w:bookmarkStart w:id="221" w:name="_Toc405140733"/>
      <w:bookmarkStart w:id="222" w:name="_Toc405309122"/>
      <w:bookmarkStart w:id="223" w:name="_Toc413168703"/>
      <w:bookmarkStart w:id="224" w:name="_Toc413178685"/>
      <w:r>
        <w:rPr>
          <w:rFonts w:hAnsi="宋体"/>
          <w:szCs w:val="24"/>
        </w:rPr>
        <w:t>博士学位论文的参考文献</w:t>
      </w:r>
      <w:r>
        <w:rPr>
          <w:rFonts w:hAnsi="宋体" w:hint="eastAsia"/>
          <w:szCs w:val="24"/>
        </w:rPr>
        <w:t>建议</w:t>
      </w:r>
      <w:r>
        <w:rPr>
          <w:rFonts w:hAnsi="宋体"/>
          <w:szCs w:val="24"/>
        </w:rPr>
        <w:t>不少于</w:t>
      </w:r>
      <w:r>
        <w:rPr>
          <w:szCs w:val="24"/>
        </w:rPr>
        <w:t>100</w:t>
      </w:r>
      <w:r>
        <w:rPr>
          <w:rFonts w:hAnsi="宋体"/>
          <w:szCs w:val="24"/>
        </w:rPr>
        <w:t>篇，硕士学位论文的参考文献</w:t>
      </w:r>
      <w:r>
        <w:rPr>
          <w:rFonts w:hAnsi="宋体" w:hint="eastAsia"/>
          <w:szCs w:val="24"/>
        </w:rPr>
        <w:t>建议</w:t>
      </w:r>
      <w:r>
        <w:rPr>
          <w:rFonts w:hAnsi="宋体"/>
          <w:szCs w:val="24"/>
        </w:rPr>
        <w:t>不少于</w:t>
      </w:r>
      <w:r>
        <w:rPr>
          <w:szCs w:val="24"/>
        </w:rPr>
        <w:t>40</w:t>
      </w:r>
      <w:r>
        <w:rPr>
          <w:rFonts w:hAnsi="宋体"/>
          <w:szCs w:val="24"/>
        </w:rPr>
        <w:t>篇，其中外文文献</w:t>
      </w:r>
      <w:r>
        <w:rPr>
          <w:rFonts w:hAnsi="宋体" w:hint="eastAsia"/>
          <w:szCs w:val="24"/>
        </w:rPr>
        <w:t>建议</w:t>
      </w:r>
      <w:r>
        <w:rPr>
          <w:rFonts w:hAnsi="宋体"/>
          <w:szCs w:val="24"/>
        </w:rPr>
        <w:t>不少于总数的</w:t>
      </w:r>
      <w:r>
        <w:rPr>
          <w:szCs w:val="24"/>
        </w:rPr>
        <w:t>1/2</w:t>
      </w:r>
      <w:r>
        <w:rPr>
          <w:rFonts w:hAnsi="宋体"/>
          <w:szCs w:val="24"/>
        </w:rPr>
        <w:t>。参考文献中近五年的文献数一般应不少于总数的</w:t>
      </w:r>
      <w:r>
        <w:rPr>
          <w:szCs w:val="24"/>
        </w:rPr>
        <w:t>1/3</w:t>
      </w:r>
      <w:r>
        <w:rPr>
          <w:rFonts w:hAnsi="宋体"/>
          <w:szCs w:val="24"/>
        </w:rPr>
        <w:t>，并应有近两年的参考文献。</w:t>
      </w:r>
    </w:p>
    <w:p w14:paraId="4950AA0B" w14:textId="32552A55" w:rsidR="0070002A" w:rsidRPr="00DD0D94" w:rsidRDefault="0070002A" w:rsidP="0070002A">
      <w:pPr>
        <w:pStyle w:val="ac"/>
        <w:spacing w:after="0"/>
        <w:ind w:firstLine="480"/>
      </w:pPr>
      <w:r w:rsidRPr="00DD0D94">
        <w:t>根据中华人民共和国国家标准《文后参考文献著录规则》（</w:t>
      </w:r>
      <w:r w:rsidRPr="00DD0D94">
        <w:t>GB/T 7714—2005</w:t>
      </w:r>
      <w:r w:rsidRPr="00DD0D94">
        <w:t>）</w:t>
      </w:r>
      <w:r w:rsidRPr="00DD0D94">
        <w:t>[1]</w:t>
      </w:r>
      <w:r w:rsidRPr="00DD0D94">
        <w:t>，</w:t>
      </w:r>
      <w:r w:rsidRPr="00DD0D94">
        <w:t xml:space="preserve"> </w:t>
      </w:r>
      <w:r w:rsidRPr="00DD0D94">
        <w:t>按照提供目的划分，参考文献可分为引文文献、阅读型文献和推荐型文献。引文文献是著者在撰写或编辑论著的过程中，为正文中的直接引语（数据、公式、理论、观点等）或间接引语而提供的有关文献信息资源。阅读型文献是著者在撰写或编辑论著的过程中，曾经阅读过的文献信息资源</w:t>
      </w:r>
      <w:r w:rsidRPr="00DD0D94">
        <w:t>[2,3]</w:t>
      </w:r>
      <w:r w:rsidRPr="00DD0D94">
        <w:t>。推荐型文献通常是专家或教师为特定读者、特定目的而提供的、可供读者阅读的文献信息资源。学位论文中的参考文献主要指引文文献及阅读型文献，是论文的必要组成</w:t>
      </w:r>
      <w:r w:rsidRPr="00DD0D94">
        <w:rPr>
          <w:rFonts w:hint="eastAsia"/>
        </w:rPr>
        <w:t>部分</w:t>
      </w:r>
      <w:r w:rsidRPr="00DD0D94">
        <w:t>。</w:t>
      </w:r>
    </w:p>
    <w:p w14:paraId="36983F97" w14:textId="77777777" w:rsidR="0070002A" w:rsidRPr="00DD0D94" w:rsidRDefault="0070002A" w:rsidP="0070002A">
      <w:pPr>
        <w:pStyle w:val="ac"/>
        <w:spacing w:after="0"/>
        <w:ind w:firstLine="482"/>
      </w:pPr>
      <w:r w:rsidRPr="00DD0D94">
        <w:rPr>
          <w:b/>
        </w:rPr>
        <w:t>脚注与参考文献有所区别。</w:t>
      </w:r>
      <w:r w:rsidRPr="00DD0D94">
        <w:t>参考文献是作者写作学术论文时所参考的文献，一般集中列于文末。参考文献序号用方括号标注，与正文中指示序号一致。脚注是对学术论文中某一特定内容所做的进一步解释或补充说明，一般排印在该页地脚，并用阿拉伯数字加圆圈标注。</w:t>
      </w:r>
    </w:p>
    <w:p w14:paraId="09CC444C" w14:textId="77777777" w:rsidR="0070002A" w:rsidRPr="00DD0D94" w:rsidRDefault="0070002A" w:rsidP="0070002A">
      <w:pPr>
        <w:tabs>
          <w:tab w:val="left" w:pos="805"/>
          <w:tab w:val="left" w:pos="806"/>
        </w:tabs>
        <w:ind w:firstLine="482"/>
        <w:rPr>
          <w:b/>
        </w:rPr>
      </w:pPr>
      <w:r w:rsidRPr="00DD0D94">
        <w:rPr>
          <w:b/>
        </w:rPr>
        <w:t xml:space="preserve">B.1 </w:t>
      </w:r>
      <w:r w:rsidRPr="00DD0D94">
        <w:rPr>
          <w:b/>
        </w:rPr>
        <w:t>几种主要类型的参考文献著录方法</w:t>
      </w:r>
    </w:p>
    <w:p w14:paraId="7C64D32D" w14:textId="77777777" w:rsidR="0070002A" w:rsidRPr="00DD0D94" w:rsidRDefault="0070002A" w:rsidP="0070002A">
      <w:pPr>
        <w:pStyle w:val="ac"/>
        <w:spacing w:after="0"/>
        <w:ind w:firstLine="480"/>
      </w:pPr>
      <w:r w:rsidRPr="00DD0D94">
        <w:t>几种主要类型的参考文献（专著、专著中的析出文献、连续出版物、连续出版物中的析出文献、专利文献、电子文献等）的著录项目与格式要求如下：</w:t>
      </w:r>
    </w:p>
    <w:p w14:paraId="43064EB2" w14:textId="77777777" w:rsidR="0070002A" w:rsidRPr="00DD0D94" w:rsidRDefault="0070002A" w:rsidP="0070002A">
      <w:pPr>
        <w:tabs>
          <w:tab w:val="left" w:pos="886"/>
          <w:tab w:val="left" w:pos="887"/>
        </w:tabs>
        <w:ind w:firstLine="482"/>
        <w:rPr>
          <w:b/>
        </w:rPr>
      </w:pPr>
      <w:r w:rsidRPr="00DD0D94">
        <w:rPr>
          <w:b/>
        </w:rPr>
        <w:t xml:space="preserve">B.1.1 </w:t>
      </w:r>
      <w:r w:rsidRPr="00DD0D94">
        <w:rPr>
          <w:b/>
        </w:rPr>
        <w:t>专著</w:t>
      </w:r>
    </w:p>
    <w:p w14:paraId="6405EB7D" w14:textId="77777777" w:rsidR="0070002A" w:rsidRPr="00DD0D94" w:rsidRDefault="0070002A" w:rsidP="0070002A">
      <w:pPr>
        <w:pStyle w:val="ac"/>
        <w:spacing w:after="0"/>
        <w:ind w:firstLine="480"/>
      </w:pPr>
      <w:r w:rsidRPr="00DD0D94">
        <w:t>指以单行本或多卷册形式，在限定期限内出版的非连续出版物。包括以各种载体形式出版的普通图书、古籍、学位论文、技术报告、会议文集、汇编、多卷书、丛书等。其著录格式为：</w:t>
      </w:r>
    </w:p>
    <w:p w14:paraId="5227F8AB" w14:textId="77777777" w:rsidR="0070002A" w:rsidRPr="00DD0D94" w:rsidRDefault="0070002A" w:rsidP="0070002A">
      <w:pPr>
        <w:pStyle w:val="ac"/>
        <w:spacing w:after="0"/>
        <w:ind w:left="480" w:hangingChars="200" w:hanging="480"/>
      </w:pPr>
      <w:r w:rsidRPr="00DD0D94">
        <w:t>[</w:t>
      </w:r>
      <w:r w:rsidRPr="00DD0D94">
        <w:t>序号</w:t>
      </w:r>
      <w:r w:rsidRPr="00DD0D94">
        <w:t xml:space="preserve">] </w:t>
      </w:r>
      <w:r w:rsidRPr="00DD0D94">
        <w:t>主要责任者</w:t>
      </w:r>
      <w:r w:rsidRPr="00DD0D94">
        <w:t xml:space="preserve">. </w:t>
      </w:r>
      <w:r w:rsidRPr="00DD0D94">
        <w:t>题名</w:t>
      </w:r>
      <w:r w:rsidRPr="00DD0D94">
        <w:t xml:space="preserve">: </w:t>
      </w:r>
      <w:r w:rsidRPr="00DD0D94">
        <w:t>其他题名信息</w:t>
      </w:r>
      <w:r w:rsidRPr="00DD0D94">
        <w:t xml:space="preserve"> [</w:t>
      </w:r>
      <w:r w:rsidRPr="00DD0D94">
        <w:t>文献类型标志</w:t>
      </w:r>
      <w:r w:rsidRPr="00DD0D94">
        <w:t>(</w:t>
      </w:r>
      <w:r w:rsidRPr="00DD0D94">
        <w:t>电子文献必备</w:t>
      </w:r>
      <w:r w:rsidRPr="00DD0D94">
        <w:t>,</w:t>
      </w:r>
      <w:r w:rsidRPr="00DD0D94">
        <w:t>其他文献任选</w:t>
      </w:r>
      <w:r w:rsidRPr="00DD0D94">
        <w:t>,</w:t>
      </w:r>
      <w:r w:rsidRPr="00DD0D94">
        <w:t>以下同</w:t>
      </w:r>
      <w:r w:rsidRPr="00DD0D94">
        <w:t xml:space="preserve">)]. </w:t>
      </w:r>
      <w:r w:rsidRPr="00DD0D94">
        <w:t>其他责任者</w:t>
      </w:r>
      <w:r w:rsidRPr="00DD0D94">
        <w:t>(</w:t>
      </w:r>
      <w:r w:rsidRPr="00DD0D94">
        <w:t>任选</w:t>
      </w:r>
      <w:r w:rsidRPr="00DD0D94">
        <w:t xml:space="preserve">). </w:t>
      </w:r>
      <w:r w:rsidRPr="00DD0D94">
        <w:t>版本项</w:t>
      </w:r>
      <w:r w:rsidRPr="00DD0D94">
        <w:t xml:space="preserve">. </w:t>
      </w:r>
      <w:r w:rsidRPr="00DD0D94">
        <w:t>出版地</w:t>
      </w:r>
      <w:r w:rsidRPr="00DD0D94">
        <w:t xml:space="preserve">: </w:t>
      </w:r>
      <w:r w:rsidRPr="00DD0D94">
        <w:t>出版者，出版年</w:t>
      </w:r>
      <w:r w:rsidRPr="00DD0D94">
        <w:t xml:space="preserve">: </w:t>
      </w:r>
      <w:r w:rsidRPr="00DD0D94">
        <w:t>引文起</w:t>
      </w:r>
      <w:r w:rsidRPr="00DD0D94">
        <w:t>-</w:t>
      </w:r>
      <w:r w:rsidRPr="00DD0D94">
        <w:t>止页码</w:t>
      </w:r>
      <w:r w:rsidRPr="00DD0D94">
        <w:t>[</w:t>
      </w:r>
      <w:r w:rsidRPr="00DD0D94">
        <w:t>引用日期</w:t>
      </w:r>
      <w:r w:rsidRPr="00DD0D94">
        <w:t>(</w:t>
      </w:r>
      <w:r w:rsidRPr="00DD0D94">
        <w:t>联机文献必备，其他电子文献任选</w:t>
      </w:r>
      <w:r w:rsidRPr="00DD0D94">
        <w:t xml:space="preserve">, </w:t>
      </w:r>
      <w:r w:rsidRPr="00DD0D94">
        <w:t>以下同</w:t>
      </w:r>
      <w:r w:rsidRPr="00DD0D94">
        <w:t xml:space="preserve">)]. </w:t>
      </w:r>
      <w:r w:rsidRPr="00DD0D94">
        <w:t>获取和访问路径</w:t>
      </w:r>
      <w:r w:rsidRPr="00DD0D94">
        <w:t>(</w:t>
      </w:r>
      <w:r w:rsidRPr="00DD0D94">
        <w:t>联机文献必备</w:t>
      </w:r>
      <w:r w:rsidRPr="00DD0D94">
        <w:t xml:space="preserve">, </w:t>
      </w:r>
      <w:r w:rsidRPr="00DD0D94">
        <w:t>以下同</w:t>
      </w:r>
      <w:r w:rsidRPr="00DD0D94">
        <w:t>)</w:t>
      </w:r>
      <w:r w:rsidRPr="00DD0D94">
        <w:rPr>
          <w:rFonts w:ascii="宋体" w:hAnsi="宋体" w:cs="宋体" w:hint="eastAsia"/>
        </w:rPr>
        <w:t>②</w:t>
      </w:r>
      <w:r w:rsidRPr="00DD0D94">
        <w:t>.</w:t>
      </w:r>
    </w:p>
    <w:p w14:paraId="627BA54A" w14:textId="77777777" w:rsidR="0070002A" w:rsidRPr="00DD0D94" w:rsidRDefault="0070002A" w:rsidP="0070002A">
      <w:pPr>
        <w:pStyle w:val="ac"/>
        <w:spacing w:after="0"/>
        <w:ind w:firstLine="480"/>
      </w:pPr>
      <w:r w:rsidRPr="00DD0D94">
        <w:t>示例如下：</w:t>
      </w:r>
    </w:p>
    <w:p w14:paraId="3C80FAAC" w14:textId="77777777" w:rsidR="0070002A" w:rsidRPr="00DD0D94" w:rsidRDefault="0070002A" w:rsidP="0070002A">
      <w:pPr>
        <w:numPr>
          <w:ilvl w:val="0"/>
          <w:numId w:val="11"/>
        </w:numPr>
        <w:tabs>
          <w:tab w:val="left" w:pos="465"/>
        </w:tabs>
        <w:autoSpaceDE w:val="0"/>
        <w:autoSpaceDN w:val="0"/>
        <w:adjustRightInd/>
        <w:ind w:left="480" w:hangingChars="200" w:hanging="480"/>
        <w:jc w:val="left"/>
        <w:textAlignment w:val="auto"/>
      </w:pPr>
      <w:r w:rsidRPr="00DD0D94">
        <w:t>广西壮族自治区林业厅</w:t>
      </w:r>
      <w:r w:rsidRPr="00DD0D94">
        <w:t xml:space="preserve">. </w:t>
      </w:r>
      <w:r w:rsidRPr="00DD0D94">
        <w:t>广西自然保护区</w:t>
      </w:r>
      <w:r w:rsidRPr="00DD0D94">
        <w:t xml:space="preserve">. </w:t>
      </w:r>
      <w:r w:rsidRPr="00DD0D94">
        <w:t>北京</w:t>
      </w:r>
      <w:r w:rsidRPr="00DD0D94">
        <w:t xml:space="preserve">: </w:t>
      </w:r>
      <w:r w:rsidRPr="00DD0D94">
        <w:t>中国林业出版社</w:t>
      </w:r>
      <w:r w:rsidRPr="00DD0D94">
        <w:t>, 1993.</w:t>
      </w:r>
    </w:p>
    <w:p w14:paraId="3B1D7CD0" w14:textId="77777777" w:rsidR="0070002A" w:rsidRPr="00DD0D94" w:rsidRDefault="0070002A" w:rsidP="0070002A">
      <w:pPr>
        <w:numPr>
          <w:ilvl w:val="0"/>
          <w:numId w:val="11"/>
        </w:numPr>
        <w:tabs>
          <w:tab w:val="left" w:pos="465"/>
        </w:tabs>
        <w:autoSpaceDE w:val="0"/>
        <w:autoSpaceDN w:val="0"/>
        <w:adjustRightInd/>
        <w:ind w:left="480" w:hangingChars="200" w:hanging="480"/>
        <w:jc w:val="left"/>
        <w:textAlignment w:val="auto"/>
      </w:pPr>
      <w:r w:rsidRPr="00DD0D94">
        <w:t>霍斯尼</w:t>
      </w:r>
      <w:r w:rsidRPr="00DD0D94">
        <w:t xml:space="preserve">. </w:t>
      </w:r>
      <w:r w:rsidRPr="00DD0D94">
        <w:t>谷物科学与工艺学原理</w:t>
      </w:r>
      <w:r w:rsidRPr="00DD0D94">
        <w:t xml:space="preserve">. </w:t>
      </w:r>
      <w:r w:rsidRPr="00DD0D94">
        <w:t>李庆龙</w:t>
      </w:r>
      <w:r w:rsidRPr="00DD0D94">
        <w:t xml:space="preserve">, </w:t>
      </w:r>
      <w:r w:rsidRPr="00DD0D94">
        <w:t>译</w:t>
      </w:r>
      <w:r w:rsidRPr="00DD0D94">
        <w:t xml:space="preserve">. 2 </w:t>
      </w:r>
      <w:r w:rsidRPr="00DD0D94">
        <w:t>版</w:t>
      </w:r>
      <w:r w:rsidRPr="00DD0D94">
        <w:t xml:space="preserve">. </w:t>
      </w:r>
      <w:r w:rsidRPr="00DD0D94">
        <w:t>北京</w:t>
      </w:r>
      <w:r w:rsidRPr="00DD0D94">
        <w:t xml:space="preserve">: </w:t>
      </w:r>
      <w:r w:rsidRPr="00DD0D94">
        <w:t>中国食品出版社</w:t>
      </w:r>
      <w:r w:rsidRPr="00DD0D94">
        <w:t xml:space="preserve">, </w:t>
      </w:r>
      <w:r w:rsidRPr="00DD0D94">
        <w:lastRenderedPageBreak/>
        <w:t>1989:15-20.</w:t>
      </w:r>
    </w:p>
    <w:p w14:paraId="754A19B7" w14:textId="77777777" w:rsidR="0070002A" w:rsidRPr="00DD0D94" w:rsidRDefault="0070002A" w:rsidP="0070002A">
      <w:pPr>
        <w:numPr>
          <w:ilvl w:val="0"/>
          <w:numId w:val="11"/>
        </w:numPr>
        <w:tabs>
          <w:tab w:val="left" w:pos="465"/>
        </w:tabs>
        <w:autoSpaceDE w:val="0"/>
        <w:autoSpaceDN w:val="0"/>
        <w:adjustRightInd/>
        <w:ind w:left="480" w:hangingChars="200" w:hanging="480"/>
        <w:jc w:val="left"/>
        <w:textAlignment w:val="auto"/>
      </w:pPr>
      <w:r w:rsidRPr="00DD0D94">
        <w:t>王夫之</w:t>
      </w:r>
      <w:r w:rsidRPr="00DD0D94">
        <w:t xml:space="preserve">. </w:t>
      </w:r>
      <w:r w:rsidRPr="00DD0D94">
        <w:t>宋论</w:t>
      </w:r>
      <w:r w:rsidRPr="00DD0D94">
        <w:t xml:space="preserve">. </w:t>
      </w:r>
      <w:r w:rsidRPr="00DD0D94">
        <w:t>刻本</w:t>
      </w:r>
      <w:r w:rsidRPr="00DD0D94">
        <w:t xml:space="preserve">. </w:t>
      </w:r>
      <w:r w:rsidRPr="00DD0D94">
        <w:t>金陵</w:t>
      </w:r>
      <w:r w:rsidRPr="00DD0D94">
        <w:t xml:space="preserve">: </w:t>
      </w:r>
      <w:r w:rsidRPr="00DD0D94">
        <w:t>曾氏</w:t>
      </w:r>
      <w:r w:rsidRPr="00DD0D94">
        <w:t>, 1865</w:t>
      </w:r>
      <w:r w:rsidRPr="00DD0D94">
        <w:t>（清同治四年）</w:t>
      </w:r>
      <w:r w:rsidRPr="00DD0D94">
        <w:t>.</w:t>
      </w:r>
    </w:p>
    <w:p w14:paraId="36C97FBC" w14:textId="77777777" w:rsidR="0070002A" w:rsidRPr="00DD0D94" w:rsidRDefault="0070002A" w:rsidP="0070002A">
      <w:pPr>
        <w:numPr>
          <w:ilvl w:val="0"/>
          <w:numId w:val="11"/>
        </w:numPr>
        <w:tabs>
          <w:tab w:val="left" w:pos="508"/>
        </w:tabs>
        <w:autoSpaceDE w:val="0"/>
        <w:autoSpaceDN w:val="0"/>
        <w:adjustRightInd/>
        <w:ind w:left="480" w:hangingChars="200" w:hanging="480"/>
        <w:jc w:val="left"/>
        <w:textAlignment w:val="auto"/>
      </w:pPr>
      <w:r w:rsidRPr="00DD0D94">
        <w:t>赵耀东</w:t>
      </w:r>
      <w:r w:rsidRPr="00DD0D94">
        <w:t xml:space="preserve"> . </w:t>
      </w:r>
      <w:r w:rsidRPr="00DD0D94">
        <w:t>新时代的工业工程师</w:t>
      </w:r>
      <w:r w:rsidRPr="00DD0D94">
        <w:t xml:space="preserve"> [M/OL]. </w:t>
      </w:r>
      <w:r w:rsidRPr="00DD0D94">
        <w:t>台北</w:t>
      </w:r>
      <w:r w:rsidRPr="00DD0D94">
        <w:t xml:space="preserve"> : </w:t>
      </w:r>
      <w:r w:rsidRPr="00DD0D94">
        <w:t>天下文化出版社</w:t>
      </w:r>
      <w:r w:rsidRPr="00DD0D94">
        <w:t xml:space="preserve"> . 1998 [1998-09-26]. </w:t>
      </w:r>
      <w:hyperlink r:id="rId29" w:history="1">
        <w:r w:rsidRPr="00DD0D94">
          <w:t>http://www.ie.nthu.edu.tw/info/ie.newie.htm.</w:t>
        </w:r>
      </w:hyperlink>
    </w:p>
    <w:p w14:paraId="6B362BAE" w14:textId="77777777" w:rsidR="0070002A" w:rsidRPr="00DD0D94" w:rsidRDefault="0070002A" w:rsidP="0070002A">
      <w:pPr>
        <w:numPr>
          <w:ilvl w:val="0"/>
          <w:numId w:val="11"/>
        </w:numPr>
        <w:tabs>
          <w:tab w:val="left" w:pos="470"/>
        </w:tabs>
        <w:autoSpaceDE w:val="0"/>
        <w:autoSpaceDN w:val="0"/>
        <w:adjustRightInd/>
        <w:ind w:left="480" w:hangingChars="200" w:hanging="480"/>
        <w:jc w:val="left"/>
        <w:textAlignment w:val="auto"/>
      </w:pPr>
      <w:r w:rsidRPr="00DD0D94">
        <w:t>全国信息与文献工作标准化技术委员会出版物格式分委员会</w:t>
      </w:r>
      <w:r w:rsidRPr="00DD0D94">
        <w:t xml:space="preserve">. GB/T 12450-2001 </w:t>
      </w:r>
      <w:r w:rsidRPr="00DD0D94">
        <w:t>图书书名页</w:t>
      </w:r>
      <w:r w:rsidRPr="00DD0D94">
        <w:t xml:space="preserve">. </w:t>
      </w:r>
      <w:r w:rsidRPr="00DD0D94">
        <w:t>北京</w:t>
      </w:r>
      <w:r w:rsidRPr="00DD0D94">
        <w:t xml:space="preserve">: </w:t>
      </w:r>
      <w:r w:rsidRPr="00DD0D94">
        <w:t>中国标准出版社</w:t>
      </w:r>
      <w:r w:rsidRPr="00DD0D94">
        <w:t>, 2002.</w:t>
      </w:r>
    </w:p>
    <w:p w14:paraId="1836B0FE" w14:textId="77777777" w:rsidR="0070002A" w:rsidRPr="00DD0D94" w:rsidRDefault="0070002A" w:rsidP="0070002A">
      <w:pPr>
        <w:numPr>
          <w:ilvl w:val="0"/>
          <w:numId w:val="11"/>
        </w:numPr>
        <w:tabs>
          <w:tab w:val="left" w:pos="467"/>
        </w:tabs>
        <w:autoSpaceDE w:val="0"/>
        <w:autoSpaceDN w:val="0"/>
        <w:adjustRightInd/>
        <w:ind w:left="480" w:hangingChars="200" w:hanging="480"/>
        <w:jc w:val="left"/>
        <w:textAlignment w:val="auto"/>
      </w:pPr>
      <w:r w:rsidRPr="00DD0D94">
        <w:t>全国出版专业职业资格考试办公室</w:t>
      </w:r>
      <w:r w:rsidRPr="00DD0D94">
        <w:t xml:space="preserve">. </w:t>
      </w:r>
      <w:r w:rsidRPr="00DD0D94">
        <w:t>全国出版专业职业资格考试辅导教材</w:t>
      </w:r>
      <w:r w:rsidRPr="00DD0D94">
        <w:t xml:space="preserve">: </w:t>
      </w:r>
      <w:r w:rsidRPr="00DD0D94">
        <w:t>出版专业理论与实务</w:t>
      </w:r>
      <w:r w:rsidRPr="00DD0D94">
        <w:t>·</w:t>
      </w:r>
      <w:r w:rsidRPr="00DD0D94">
        <w:t>中级</w:t>
      </w:r>
      <w:r w:rsidRPr="00DD0D94">
        <w:t xml:space="preserve">. 2004 </w:t>
      </w:r>
      <w:r w:rsidRPr="00DD0D94">
        <w:t>版</w:t>
      </w:r>
      <w:r w:rsidRPr="00DD0D94">
        <w:t xml:space="preserve">. </w:t>
      </w:r>
      <w:r w:rsidRPr="00DD0D94">
        <w:t>上海</w:t>
      </w:r>
      <w:r w:rsidRPr="00DD0D94">
        <w:t xml:space="preserve">: </w:t>
      </w:r>
      <w:r w:rsidRPr="00DD0D94">
        <w:t>上海辞书出版社</w:t>
      </w:r>
      <w:r w:rsidRPr="00DD0D94">
        <w:t>, 2004: 299-307.</w:t>
      </w:r>
    </w:p>
    <w:p w14:paraId="0530C0A4" w14:textId="77777777" w:rsidR="0070002A" w:rsidRPr="00DD0D94" w:rsidRDefault="0070002A" w:rsidP="0070002A">
      <w:pPr>
        <w:numPr>
          <w:ilvl w:val="0"/>
          <w:numId w:val="11"/>
        </w:numPr>
        <w:tabs>
          <w:tab w:val="left" w:pos="415"/>
        </w:tabs>
        <w:autoSpaceDE w:val="0"/>
        <w:autoSpaceDN w:val="0"/>
        <w:adjustRightInd/>
        <w:ind w:left="480" w:hangingChars="200" w:hanging="480"/>
        <w:jc w:val="left"/>
        <w:textAlignment w:val="auto"/>
      </w:pPr>
      <w:r w:rsidRPr="00DD0D94">
        <w:t>World Health Organization. Factors regulating the immune response: report of WHO Scientific Group. Geneva: WHO, 1970.</w:t>
      </w:r>
    </w:p>
    <w:p w14:paraId="3A5B082E" w14:textId="77777777" w:rsidR="0070002A" w:rsidRPr="00DD0D94" w:rsidRDefault="0070002A" w:rsidP="0070002A">
      <w:pPr>
        <w:numPr>
          <w:ilvl w:val="0"/>
          <w:numId w:val="11"/>
        </w:numPr>
        <w:tabs>
          <w:tab w:val="left" w:pos="460"/>
        </w:tabs>
        <w:autoSpaceDE w:val="0"/>
        <w:autoSpaceDN w:val="0"/>
        <w:adjustRightInd/>
        <w:ind w:left="480" w:hangingChars="200" w:hanging="480"/>
        <w:jc w:val="left"/>
        <w:textAlignment w:val="auto"/>
      </w:pPr>
      <w:r w:rsidRPr="00DD0D94">
        <w:t>Peebles P Z, Jr. Probability, random variable, and random signal principles. 4th ed. New York: McGraw Hill, 2001.</w:t>
      </w:r>
    </w:p>
    <w:p w14:paraId="515593D1" w14:textId="77777777" w:rsidR="0070002A" w:rsidRPr="00DD0D94" w:rsidRDefault="0070002A" w:rsidP="0070002A">
      <w:pPr>
        <w:numPr>
          <w:ilvl w:val="0"/>
          <w:numId w:val="11"/>
        </w:numPr>
        <w:tabs>
          <w:tab w:val="left" w:pos="465"/>
        </w:tabs>
        <w:autoSpaceDE w:val="0"/>
        <w:autoSpaceDN w:val="0"/>
        <w:adjustRightInd/>
        <w:ind w:left="480" w:hangingChars="200" w:hanging="480"/>
        <w:jc w:val="left"/>
        <w:textAlignment w:val="auto"/>
      </w:pPr>
      <w:proofErr w:type="gramStart"/>
      <w:r w:rsidRPr="00DD0D94">
        <w:t>郑开青</w:t>
      </w:r>
      <w:proofErr w:type="gramEnd"/>
      <w:r w:rsidRPr="00DD0D94">
        <w:t xml:space="preserve">. </w:t>
      </w:r>
      <w:r w:rsidRPr="00DD0D94">
        <w:t>通讯系统模拟及软件</w:t>
      </w:r>
      <w:r w:rsidRPr="00DD0D94">
        <w:t>[</w:t>
      </w:r>
      <w:r w:rsidRPr="00DD0D94">
        <w:t>硕士学位论文</w:t>
      </w:r>
      <w:r w:rsidRPr="00DD0D94">
        <w:t xml:space="preserve">]. </w:t>
      </w:r>
      <w:r w:rsidRPr="00DD0D94">
        <w:t>北京</w:t>
      </w:r>
      <w:r w:rsidRPr="00DD0D94">
        <w:t xml:space="preserve">: </w:t>
      </w:r>
      <w:r w:rsidRPr="00DD0D94">
        <w:t>清华大学无线电系</w:t>
      </w:r>
      <w:r w:rsidRPr="00DD0D94">
        <w:t>, 1987.</w:t>
      </w:r>
    </w:p>
    <w:p w14:paraId="5B14A13A" w14:textId="77777777" w:rsidR="0070002A" w:rsidRPr="00DD0D94" w:rsidRDefault="0070002A" w:rsidP="0070002A">
      <w:pPr>
        <w:tabs>
          <w:tab w:val="left" w:pos="886"/>
          <w:tab w:val="left" w:pos="887"/>
        </w:tabs>
        <w:ind w:firstLine="482"/>
        <w:rPr>
          <w:b/>
        </w:rPr>
      </w:pPr>
      <w:r w:rsidRPr="00DD0D94">
        <w:rPr>
          <w:b/>
        </w:rPr>
        <w:t xml:space="preserve">B.1.2 </w:t>
      </w:r>
      <w:r w:rsidRPr="00DD0D94">
        <w:rPr>
          <w:b/>
        </w:rPr>
        <w:t>专著中的析出文献</w:t>
      </w:r>
    </w:p>
    <w:p w14:paraId="417A01EA" w14:textId="77777777" w:rsidR="0070002A" w:rsidRPr="00DD0D94" w:rsidRDefault="0070002A" w:rsidP="0070002A">
      <w:pPr>
        <w:pStyle w:val="ac"/>
        <w:spacing w:after="0"/>
        <w:ind w:firstLine="480"/>
      </w:pPr>
      <w:r w:rsidRPr="00DD0D94">
        <w:t>指从整本文献中析出的具有独立篇名的文献。其著录格式为：</w:t>
      </w:r>
    </w:p>
    <w:p w14:paraId="00A851AB" w14:textId="77777777" w:rsidR="0070002A" w:rsidRPr="00DD0D94" w:rsidRDefault="0070002A" w:rsidP="0070002A">
      <w:pPr>
        <w:pStyle w:val="ac"/>
        <w:spacing w:after="0"/>
        <w:ind w:left="480" w:hangingChars="200" w:hanging="480"/>
      </w:pPr>
      <w:r w:rsidRPr="00DD0D94">
        <w:t>[</w:t>
      </w:r>
      <w:r w:rsidRPr="00DD0D94">
        <w:t>序号</w:t>
      </w:r>
      <w:r w:rsidRPr="00DD0D94">
        <w:t xml:space="preserve">] </w:t>
      </w:r>
      <w:r w:rsidRPr="00DD0D94">
        <w:t>析出文献主要责任者</w:t>
      </w:r>
      <w:r w:rsidRPr="00DD0D94">
        <w:t xml:space="preserve">. </w:t>
      </w:r>
      <w:r w:rsidRPr="00DD0D94">
        <w:t>析出文献题名</w:t>
      </w:r>
      <w:r w:rsidRPr="00DD0D94">
        <w:t>[</w:t>
      </w:r>
      <w:r w:rsidRPr="00DD0D94">
        <w:t>文献类型标志</w:t>
      </w:r>
      <w:r w:rsidRPr="00DD0D94">
        <w:t xml:space="preserve">]. </w:t>
      </w:r>
      <w:r w:rsidRPr="00DD0D94">
        <w:t>析出其他责任者</w:t>
      </w:r>
      <w:r w:rsidRPr="00DD0D94">
        <w:t>//</w:t>
      </w:r>
      <w:r w:rsidRPr="00DD0D94">
        <w:t>专著主要责任者</w:t>
      </w:r>
      <w:r w:rsidRPr="00DD0D94">
        <w:t xml:space="preserve">. </w:t>
      </w:r>
      <w:r w:rsidRPr="00DD0D94">
        <w:t>专著题名</w:t>
      </w:r>
      <w:r w:rsidRPr="00DD0D94">
        <w:t xml:space="preserve">. </w:t>
      </w:r>
      <w:r w:rsidRPr="00DD0D94">
        <w:t>出版地</w:t>
      </w:r>
      <w:r w:rsidRPr="00DD0D94">
        <w:t xml:space="preserve">: </w:t>
      </w:r>
      <w:r w:rsidRPr="00DD0D94">
        <w:t>出版者</w:t>
      </w:r>
      <w:r w:rsidRPr="00DD0D94">
        <w:t xml:space="preserve">, </w:t>
      </w:r>
      <w:r w:rsidRPr="00DD0D94">
        <w:t>出版年</w:t>
      </w:r>
      <w:r w:rsidRPr="00DD0D94">
        <w:t xml:space="preserve">:  </w:t>
      </w:r>
      <w:r w:rsidRPr="00DD0D94">
        <w:t>析出的起</w:t>
      </w:r>
      <w:r w:rsidRPr="00DD0D94">
        <w:t>-</w:t>
      </w:r>
      <w:r w:rsidRPr="00DD0D94">
        <w:t>止页码</w:t>
      </w:r>
      <w:r w:rsidRPr="00DD0D94">
        <w:t>[</w:t>
      </w:r>
      <w:r w:rsidRPr="00DD0D94">
        <w:t>引用日期</w:t>
      </w:r>
      <w:r w:rsidRPr="00DD0D94">
        <w:t xml:space="preserve">]. </w:t>
      </w:r>
      <w:r w:rsidRPr="00DD0D94">
        <w:t>获取和访问路径</w:t>
      </w:r>
      <w:r w:rsidRPr="00DD0D94">
        <w:t>.</w:t>
      </w:r>
    </w:p>
    <w:p w14:paraId="5451B090" w14:textId="77777777" w:rsidR="0070002A" w:rsidRPr="00DD0D94" w:rsidRDefault="0070002A" w:rsidP="0070002A">
      <w:pPr>
        <w:pStyle w:val="ac"/>
        <w:spacing w:after="0"/>
        <w:ind w:firstLine="480"/>
      </w:pPr>
      <w:r w:rsidRPr="00DD0D94">
        <w:t>示例如下：</w:t>
      </w:r>
    </w:p>
    <w:p w14:paraId="5CEF5AEE" w14:textId="77777777" w:rsidR="0070002A" w:rsidRPr="00DD0D94" w:rsidRDefault="0070002A" w:rsidP="0070002A">
      <w:pPr>
        <w:numPr>
          <w:ilvl w:val="0"/>
          <w:numId w:val="12"/>
        </w:numPr>
        <w:tabs>
          <w:tab w:val="left" w:pos="465"/>
        </w:tabs>
        <w:autoSpaceDE w:val="0"/>
        <w:autoSpaceDN w:val="0"/>
        <w:adjustRightInd/>
        <w:ind w:left="480" w:hangingChars="200" w:hanging="480"/>
        <w:jc w:val="left"/>
        <w:textAlignment w:val="auto"/>
      </w:pPr>
      <w:proofErr w:type="gramStart"/>
      <w:r w:rsidRPr="00DD0D94">
        <w:t>白书农</w:t>
      </w:r>
      <w:proofErr w:type="gramEnd"/>
      <w:r w:rsidRPr="00DD0D94">
        <w:t xml:space="preserve">. </w:t>
      </w:r>
      <w:r w:rsidRPr="00DD0D94">
        <w:t>植物开花研究</w:t>
      </w:r>
      <w:r w:rsidRPr="00DD0D94">
        <w:t>//</w:t>
      </w:r>
      <w:r w:rsidRPr="00DD0D94">
        <w:t>李承森</w:t>
      </w:r>
      <w:r w:rsidRPr="00DD0D94">
        <w:t xml:space="preserve">. </w:t>
      </w:r>
      <w:r w:rsidRPr="00DD0D94">
        <w:t>植物科学进展</w:t>
      </w:r>
      <w:r w:rsidRPr="00DD0D94">
        <w:t xml:space="preserve">. </w:t>
      </w:r>
      <w:r w:rsidRPr="00DD0D94">
        <w:t>北京</w:t>
      </w:r>
      <w:r w:rsidRPr="00DD0D94">
        <w:t xml:space="preserve">: </w:t>
      </w:r>
      <w:r w:rsidRPr="00DD0D94">
        <w:t>高等教育出版社</w:t>
      </w:r>
      <w:r w:rsidRPr="00DD0D94">
        <w:t>, 1998:146-163.</w:t>
      </w:r>
    </w:p>
    <w:p w14:paraId="658040DD" w14:textId="77777777" w:rsidR="0070002A" w:rsidRPr="00DD0D94" w:rsidRDefault="0070002A" w:rsidP="0070002A">
      <w:pPr>
        <w:numPr>
          <w:ilvl w:val="0"/>
          <w:numId w:val="12"/>
        </w:numPr>
        <w:tabs>
          <w:tab w:val="left" w:pos="436"/>
        </w:tabs>
        <w:autoSpaceDE w:val="0"/>
        <w:autoSpaceDN w:val="0"/>
        <w:adjustRightInd/>
        <w:ind w:left="480" w:hangingChars="200" w:hanging="480"/>
        <w:jc w:val="left"/>
        <w:textAlignment w:val="auto"/>
      </w:pPr>
      <w:r w:rsidRPr="00DD0D94">
        <w:t xml:space="preserve">Weinstein L, </w:t>
      </w:r>
      <w:proofErr w:type="spellStart"/>
      <w:r w:rsidRPr="00DD0D94">
        <w:t>Swertz</w:t>
      </w:r>
      <w:proofErr w:type="spellEnd"/>
      <w:r w:rsidRPr="00DD0D94">
        <w:t xml:space="preserve"> M N. Pathogenic properties of invading micro- organism // </w:t>
      </w:r>
      <w:proofErr w:type="spellStart"/>
      <w:r w:rsidRPr="00DD0D94">
        <w:t>Sodeman</w:t>
      </w:r>
      <w:proofErr w:type="spellEnd"/>
      <w:r w:rsidRPr="00DD0D94">
        <w:t xml:space="preserve"> W A, Jr, </w:t>
      </w:r>
      <w:proofErr w:type="spellStart"/>
      <w:r w:rsidRPr="00DD0D94">
        <w:t>Sodeman</w:t>
      </w:r>
      <w:proofErr w:type="spellEnd"/>
      <w:r w:rsidRPr="00DD0D94">
        <w:t xml:space="preserve"> W A. Pathologic physiology: mechanisms of disease. </w:t>
      </w:r>
      <w:proofErr w:type="spellStart"/>
      <w:r w:rsidRPr="00DD0D94">
        <w:t>Philadephia</w:t>
      </w:r>
      <w:proofErr w:type="spellEnd"/>
      <w:r w:rsidRPr="00DD0D94">
        <w:t>: Saunders, 1974:745-772.</w:t>
      </w:r>
    </w:p>
    <w:p w14:paraId="0445476A" w14:textId="77777777" w:rsidR="0070002A" w:rsidRPr="00DD0D94" w:rsidRDefault="0070002A" w:rsidP="0070002A">
      <w:pPr>
        <w:numPr>
          <w:ilvl w:val="0"/>
          <w:numId w:val="12"/>
        </w:numPr>
        <w:tabs>
          <w:tab w:val="left" w:pos="467"/>
        </w:tabs>
        <w:autoSpaceDE w:val="0"/>
        <w:autoSpaceDN w:val="0"/>
        <w:adjustRightInd/>
        <w:ind w:left="480" w:hangingChars="200" w:hanging="480"/>
        <w:jc w:val="left"/>
        <w:textAlignment w:val="auto"/>
      </w:pPr>
      <w:proofErr w:type="gramStart"/>
      <w:r w:rsidRPr="00DD0D94">
        <w:t>韩吉人</w:t>
      </w:r>
      <w:proofErr w:type="gramEnd"/>
      <w:r w:rsidRPr="00DD0D94">
        <w:t xml:space="preserve">. </w:t>
      </w:r>
      <w:proofErr w:type="gramStart"/>
      <w:r w:rsidRPr="00DD0D94">
        <w:t>论职工</w:t>
      </w:r>
      <w:proofErr w:type="gramEnd"/>
      <w:r w:rsidRPr="00DD0D94">
        <w:t>教育的特点</w:t>
      </w:r>
      <w:r w:rsidRPr="00DD0D94">
        <w:t>//</w:t>
      </w:r>
      <w:r w:rsidRPr="00DD0D94">
        <w:t>中国职工教育研究会</w:t>
      </w:r>
      <w:r w:rsidRPr="00DD0D94">
        <w:t xml:space="preserve">. </w:t>
      </w:r>
      <w:r w:rsidRPr="00DD0D94">
        <w:t>职工教育研究论文集</w:t>
      </w:r>
      <w:r w:rsidRPr="00DD0D94">
        <w:t xml:space="preserve">. </w:t>
      </w:r>
      <w:r w:rsidRPr="00DD0D94">
        <w:t>北京</w:t>
      </w:r>
      <w:r w:rsidRPr="00DD0D94">
        <w:t xml:space="preserve">: </w:t>
      </w:r>
      <w:r w:rsidRPr="00DD0D94">
        <w:t>人民教育出版社</w:t>
      </w:r>
      <w:r w:rsidRPr="00DD0D94">
        <w:t>, 1985:90-99.</w:t>
      </w:r>
    </w:p>
    <w:p w14:paraId="70D15AE9" w14:textId="77777777" w:rsidR="0070002A" w:rsidRPr="00DD0D94" w:rsidRDefault="0070002A" w:rsidP="0070002A">
      <w:pPr>
        <w:tabs>
          <w:tab w:val="left" w:pos="886"/>
          <w:tab w:val="left" w:pos="887"/>
        </w:tabs>
        <w:ind w:firstLine="482"/>
        <w:rPr>
          <w:b/>
        </w:rPr>
      </w:pPr>
      <w:r w:rsidRPr="00DD0D94">
        <w:rPr>
          <w:b/>
        </w:rPr>
        <w:t xml:space="preserve">B.1.3 </w:t>
      </w:r>
      <w:r w:rsidRPr="00DD0D94">
        <w:rPr>
          <w:b/>
        </w:rPr>
        <w:t>连续出版物</w:t>
      </w:r>
    </w:p>
    <w:p w14:paraId="2A999FB2" w14:textId="77777777" w:rsidR="0070002A" w:rsidRPr="00DD0D94" w:rsidRDefault="0070002A" w:rsidP="0070002A">
      <w:pPr>
        <w:pStyle w:val="ac"/>
        <w:spacing w:after="0"/>
        <w:ind w:firstLine="480"/>
      </w:pPr>
      <w:r w:rsidRPr="00DD0D94">
        <w:t>指一种载有卷期号或年月顺序号、计划无限期地连续出版发行的出版物，包括以各种载体形式出版的期刊、报纸等。其著录格式为：</w:t>
      </w:r>
    </w:p>
    <w:p w14:paraId="62903DAA" w14:textId="77777777" w:rsidR="0070002A" w:rsidRPr="00DD0D94" w:rsidRDefault="0070002A" w:rsidP="0070002A">
      <w:pPr>
        <w:pStyle w:val="ac"/>
        <w:spacing w:after="0"/>
        <w:ind w:left="480" w:hangingChars="200" w:hanging="480"/>
      </w:pPr>
      <w:r w:rsidRPr="00DD0D94">
        <w:t>[</w:t>
      </w:r>
      <w:r w:rsidRPr="00DD0D94">
        <w:t>序号</w:t>
      </w:r>
      <w:r w:rsidRPr="00DD0D94">
        <w:t xml:space="preserve">] </w:t>
      </w:r>
      <w:r w:rsidRPr="00DD0D94">
        <w:t>主要责任者</w:t>
      </w:r>
      <w:r w:rsidRPr="00DD0D94">
        <w:t xml:space="preserve">. </w:t>
      </w:r>
      <w:r w:rsidRPr="00DD0D94">
        <w:t>题名</w:t>
      </w:r>
      <w:r w:rsidRPr="00DD0D94">
        <w:t xml:space="preserve">: </w:t>
      </w:r>
      <w:r w:rsidRPr="00DD0D94">
        <w:t>其他题名信息</w:t>
      </w:r>
      <w:r w:rsidRPr="00DD0D94">
        <w:t>[</w:t>
      </w:r>
      <w:r w:rsidRPr="00DD0D94">
        <w:t>文献类型标志</w:t>
      </w:r>
      <w:r w:rsidRPr="00DD0D94">
        <w:t xml:space="preserve">].  </w:t>
      </w:r>
      <w:r w:rsidRPr="00DD0D94">
        <w:t>年</w:t>
      </w:r>
      <w:r w:rsidRPr="00DD0D94">
        <w:t xml:space="preserve">,  </w:t>
      </w:r>
      <w:r w:rsidRPr="00DD0D94">
        <w:t>卷</w:t>
      </w:r>
      <w:r w:rsidRPr="00DD0D94">
        <w:t>(</w:t>
      </w:r>
      <w:r w:rsidRPr="00DD0D94">
        <w:t>期</w:t>
      </w:r>
      <w:r w:rsidRPr="00DD0D94">
        <w:t xml:space="preserve">)-  </w:t>
      </w:r>
      <w:r w:rsidRPr="00DD0D94">
        <w:t>年</w:t>
      </w:r>
      <w:r w:rsidRPr="00DD0D94">
        <w:t xml:space="preserve">,  </w:t>
      </w:r>
      <w:r w:rsidRPr="00DD0D94">
        <w:t>卷</w:t>
      </w:r>
      <w:r w:rsidRPr="00DD0D94">
        <w:t>(</w:t>
      </w:r>
      <w:r w:rsidRPr="00DD0D94">
        <w:t>期</w:t>
      </w:r>
      <w:r w:rsidRPr="00DD0D94">
        <w:t xml:space="preserve">).  </w:t>
      </w:r>
      <w:r w:rsidRPr="00DD0D94">
        <w:t>出版地</w:t>
      </w:r>
      <w:r w:rsidRPr="00DD0D94">
        <w:t xml:space="preserve">: </w:t>
      </w:r>
      <w:r w:rsidRPr="00DD0D94">
        <w:t>出版者</w:t>
      </w:r>
      <w:r w:rsidRPr="00DD0D94">
        <w:t xml:space="preserve">, </w:t>
      </w:r>
      <w:r w:rsidRPr="00DD0D94">
        <w:t>出版年</w:t>
      </w:r>
      <w:r w:rsidRPr="00DD0D94">
        <w:t>[</w:t>
      </w:r>
      <w:r w:rsidRPr="00DD0D94">
        <w:t>引用日期</w:t>
      </w:r>
      <w:r w:rsidRPr="00DD0D94">
        <w:t xml:space="preserve">]. </w:t>
      </w:r>
      <w:r w:rsidRPr="00DD0D94">
        <w:t>获取和访问路径</w:t>
      </w:r>
      <w:r w:rsidRPr="00DD0D94">
        <w:t>(</w:t>
      </w:r>
      <w:r w:rsidRPr="00DD0D94">
        <w:t>联机文献必备</w:t>
      </w:r>
      <w:r w:rsidRPr="00DD0D94">
        <w:t>).</w:t>
      </w:r>
    </w:p>
    <w:p w14:paraId="529A7FF8" w14:textId="77777777" w:rsidR="0070002A" w:rsidRPr="00DD0D94" w:rsidRDefault="0070002A" w:rsidP="0070002A">
      <w:pPr>
        <w:pStyle w:val="ac"/>
        <w:spacing w:after="0"/>
        <w:ind w:left="480" w:hangingChars="200" w:hanging="480"/>
      </w:pPr>
      <w:r w:rsidRPr="00DD0D94">
        <w:lastRenderedPageBreak/>
        <w:t>示例如下：</w:t>
      </w:r>
    </w:p>
    <w:p w14:paraId="0C2C2570" w14:textId="77777777" w:rsidR="0070002A" w:rsidRPr="00DD0D94" w:rsidRDefault="0070002A" w:rsidP="0070002A">
      <w:pPr>
        <w:pStyle w:val="ac"/>
        <w:spacing w:after="0"/>
        <w:ind w:left="480" w:hangingChars="200" w:hanging="480"/>
      </w:pPr>
      <w:r w:rsidRPr="00DD0D94">
        <w:t xml:space="preserve">[1] </w:t>
      </w:r>
      <w:r w:rsidRPr="00DD0D94">
        <w:t>中国地址学会</w:t>
      </w:r>
      <w:r w:rsidRPr="00DD0D94">
        <w:t xml:space="preserve">. </w:t>
      </w:r>
      <w:r w:rsidRPr="00DD0D94">
        <w:t>地质评论</w:t>
      </w:r>
      <w:r w:rsidRPr="00DD0D94">
        <w:t xml:space="preserve">. 1936, 1(1)-. </w:t>
      </w:r>
      <w:r w:rsidRPr="00DD0D94">
        <w:t>北京</w:t>
      </w:r>
      <w:r w:rsidRPr="00DD0D94">
        <w:t xml:space="preserve">: </w:t>
      </w:r>
      <w:r w:rsidRPr="00DD0D94">
        <w:t>地质出版社</w:t>
      </w:r>
      <w:r w:rsidRPr="00DD0D94">
        <w:t>, 1936-.</w:t>
      </w:r>
    </w:p>
    <w:p w14:paraId="14A4F316" w14:textId="77777777" w:rsidR="0070002A" w:rsidRPr="00DD0D94" w:rsidRDefault="0070002A" w:rsidP="0070002A">
      <w:pPr>
        <w:pStyle w:val="ac"/>
        <w:spacing w:after="0"/>
        <w:ind w:left="480" w:hangingChars="200" w:hanging="480"/>
      </w:pPr>
      <w:r w:rsidRPr="00DD0D94">
        <w:t xml:space="preserve">[2] </w:t>
      </w:r>
      <w:r w:rsidRPr="00DD0D94">
        <w:t>中国图书馆学会</w:t>
      </w:r>
      <w:r w:rsidRPr="00DD0D94">
        <w:t xml:space="preserve">. </w:t>
      </w:r>
      <w:r w:rsidRPr="00DD0D94">
        <w:t>图书馆学通讯</w:t>
      </w:r>
      <w:r w:rsidRPr="00DD0D94">
        <w:t xml:space="preserve">. 1957(1)-1990(4). </w:t>
      </w:r>
      <w:r w:rsidRPr="00DD0D94">
        <w:t>北京</w:t>
      </w:r>
      <w:r w:rsidRPr="00DD0D94">
        <w:t xml:space="preserve">: </w:t>
      </w:r>
      <w:r w:rsidRPr="00DD0D94">
        <w:t>北京图书馆</w:t>
      </w:r>
      <w:r w:rsidRPr="00DD0D94">
        <w:t>, 1957-1990.</w:t>
      </w:r>
    </w:p>
    <w:p w14:paraId="170E4BB7" w14:textId="77777777" w:rsidR="0070002A" w:rsidRPr="00DD0D94" w:rsidRDefault="0070002A" w:rsidP="0070002A">
      <w:pPr>
        <w:pStyle w:val="ac"/>
        <w:spacing w:after="0"/>
        <w:ind w:left="480" w:hangingChars="200" w:hanging="480"/>
      </w:pPr>
      <w:r w:rsidRPr="00DD0D94">
        <w:t>[3] American Association for the Advancement of Science. Science. 1883, 1(1)-. Washington, D.C.: American Association for the Advancement of Science, 1883-.</w:t>
      </w:r>
    </w:p>
    <w:p w14:paraId="1A7B7237" w14:textId="77777777" w:rsidR="0070002A" w:rsidRPr="00DD0D94" w:rsidRDefault="0070002A" w:rsidP="0070002A">
      <w:pPr>
        <w:tabs>
          <w:tab w:val="left" w:pos="886"/>
          <w:tab w:val="left" w:pos="887"/>
        </w:tabs>
        <w:ind w:firstLine="482"/>
        <w:rPr>
          <w:b/>
        </w:rPr>
      </w:pPr>
      <w:r w:rsidRPr="00DD0D94">
        <w:rPr>
          <w:b/>
        </w:rPr>
        <w:t xml:space="preserve">B.1.4 </w:t>
      </w:r>
      <w:r w:rsidRPr="00DD0D94">
        <w:rPr>
          <w:b/>
        </w:rPr>
        <w:t>期刊、报纸等连续出版物中的析出文献</w:t>
      </w:r>
    </w:p>
    <w:p w14:paraId="0CD96D71" w14:textId="77777777" w:rsidR="0070002A" w:rsidRPr="00DD0D94" w:rsidRDefault="0070002A" w:rsidP="0070002A">
      <w:pPr>
        <w:pStyle w:val="ac"/>
        <w:spacing w:after="0"/>
        <w:ind w:left="480" w:hangingChars="200" w:hanging="480"/>
      </w:pPr>
      <w:r w:rsidRPr="00DD0D94">
        <w:t>[</w:t>
      </w:r>
      <w:r w:rsidRPr="00DD0D94">
        <w:t>序号</w:t>
      </w:r>
      <w:r w:rsidRPr="00DD0D94">
        <w:t xml:space="preserve">] </w:t>
      </w:r>
      <w:r w:rsidRPr="00DD0D94">
        <w:t>析出文献主要责任者</w:t>
      </w:r>
      <w:r w:rsidRPr="00DD0D94">
        <w:t xml:space="preserve">. </w:t>
      </w:r>
      <w:r w:rsidRPr="00DD0D94">
        <w:t>析出文献题名</w:t>
      </w:r>
      <w:r w:rsidRPr="00DD0D94">
        <w:t>[</w:t>
      </w:r>
      <w:r w:rsidRPr="00DD0D94">
        <w:t>文献类型标志</w:t>
      </w:r>
      <w:r w:rsidRPr="00DD0D94">
        <w:t xml:space="preserve">]. </w:t>
      </w:r>
      <w:r w:rsidRPr="00DD0D94">
        <w:t>连续出版物题名</w:t>
      </w:r>
      <w:r w:rsidRPr="00DD0D94">
        <w:t xml:space="preserve">:  </w:t>
      </w:r>
      <w:r w:rsidRPr="00DD0D94">
        <w:t>其他题名信息</w:t>
      </w:r>
      <w:r w:rsidRPr="00DD0D94">
        <w:t xml:space="preserve">, </w:t>
      </w:r>
      <w:r w:rsidRPr="00DD0D94">
        <w:t>年</w:t>
      </w:r>
      <w:r w:rsidRPr="00DD0D94">
        <w:t xml:space="preserve">, </w:t>
      </w:r>
      <w:r w:rsidRPr="00DD0D94">
        <w:t>卷</w:t>
      </w:r>
      <w:r w:rsidRPr="00DD0D94">
        <w:t>(</w:t>
      </w:r>
      <w:r w:rsidRPr="00DD0D94">
        <w:t>期</w:t>
      </w:r>
      <w:r w:rsidRPr="00DD0D94">
        <w:t>):</w:t>
      </w:r>
      <w:r w:rsidRPr="00DD0D94">
        <w:t>页码</w:t>
      </w:r>
      <w:r w:rsidRPr="00DD0D94">
        <w:t>[</w:t>
      </w:r>
      <w:r w:rsidRPr="00DD0D94">
        <w:t>引用日期</w:t>
      </w:r>
      <w:r w:rsidRPr="00DD0D94">
        <w:t xml:space="preserve">]. </w:t>
      </w:r>
      <w:r w:rsidRPr="00DD0D94">
        <w:t>获取和访问路径</w:t>
      </w:r>
      <w:r w:rsidRPr="00DD0D94">
        <w:t>(</w:t>
      </w:r>
      <w:r w:rsidRPr="00DD0D94">
        <w:t>联机文献必备</w:t>
      </w:r>
      <w:r w:rsidRPr="00DD0D94">
        <w:t>).</w:t>
      </w:r>
    </w:p>
    <w:p w14:paraId="0C484A24" w14:textId="77777777" w:rsidR="0070002A" w:rsidRPr="00DD0D94" w:rsidRDefault="0070002A" w:rsidP="0070002A">
      <w:pPr>
        <w:pStyle w:val="ac"/>
        <w:spacing w:after="0"/>
        <w:ind w:firstLine="480"/>
      </w:pPr>
      <w:r w:rsidRPr="00DD0D94">
        <w:t>示例如下：</w:t>
      </w:r>
    </w:p>
    <w:p w14:paraId="4C51027F" w14:textId="77777777" w:rsidR="0070002A" w:rsidRPr="00DD0D94" w:rsidRDefault="0070002A" w:rsidP="0070002A">
      <w:pPr>
        <w:pStyle w:val="ac"/>
        <w:spacing w:after="0"/>
        <w:ind w:left="480" w:hangingChars="200" w:hanging="480"/>
      </w:pPr>
      <w:r w:rsidRPr="00DD0D94">
        <w:t>张旭</w:t>
      </w:r>
      <w:r w:rsidRPr="00DD0D94">
        <w:t xml:space="preserve">, </w:t>
      </w:r>
      <w:r w:rsidRPr="00DD0D94">
        <w:t>张通和</w:t>
      </w:r>
      <w:r w:rsidRPr="00DD0D94">
        <w:t xml:space="preserve">, </w:t>
      </w:r>
      <w:proofErr w:type="gramStart"/>
      <w:r w:rsidRPr="00DD0D94">
        <w:t>易钟珍</w:t>
      </w:r>
      <w:proofErr w:type="gramEnd"/>
      <w:r w:rsidRPr="00DD0D94">
        <w:t xml:space="preserve">, </w:t>
      </w:r>
      <w:r w:rsidRPr="00DD0D94">
        <w:t>等</w:t>
      </w:r>
      <w:r w:rsidRPr="00DD0D94">
        <w:t xml:space="preserve">. </w:t>
      </w:r>
      <w:r w:rsidRPr="00DD0D94">
        <w:t>采用磁过滤</w:t>
      </w:r>
      <w:r w:rsidRPr="00DD0D94">
        <w:t xml:space="preserve"> MEVVA </w:t>
      </w:r>
      <w:r w:rsidRPr="00DD0D94">
        <w:t>源制备类金刚石膜的研究</w:t>
      </w:r>
      <w:r w:rsidRPr="00DD0D94">
        <w:t xml:space="preserve">.  </w:t>
      </w:r>
      <w:r w:rsidRPr="00DD0D94">
        <w:t>北京师范大学学报</w:t>
      </w:r>
      <w:r w:rsidRPr="00DD0D94">
        <w:t xml:space="preserve">: </w:t>
      </w:r>
      <w:r w:rsidRPr="00DD0D94">
        <w:t>自然科学版</w:t>
      </w:r>
      <w:r w:rsidRPr="00DD0D94">
        <w:t>, 2002, 38(4):478-481.</w:t>
      </w:r>
    </w:p>
    <w:p w14:paraId="5AD99D8C" w14:textId="77777777" w:rsidR="0070002A" w:rsidRPr="00DD0D94" w:rsidRDefault="0070002A" w:rsidP="0070002A">
      <w:pPr>
        <w:pStyle w:val="ac"/>
        <w:spacing w:after="0"/>
        <w:ind w:left="480" w:hangingChars="200" w:hanging="480"/>
      </w:pPr>
      <w:r w:rsidRPr="00DD0D94">
        <w:t>周桂莲</w:t>
      </w:r>
      <w:r w:rsidRPr="00DD0D94">
        <w:t xml:space="preserve">, </w:t>
      </w:r>
      <w:r w:rsidRPr="00DD0D94">
        <w:t>许育彬</w:t>
      </w:r>
      <w:r w:rsidRPr="00DD0D94">
        <w:t xml:space="preserve">, </w:t>
      </w:r>
      <w:proofErr w:type="gramStart"/>
      <w:r w:rsidRPr="00DD0D94">
        <w:t>杨智全</w:t>
      </w:r>
      <w:proofErr w:type="gramEnd"/>
      <w:r w:rsidRPr="00DD0D94">
        <w:t xml:space="preserve">,  </w:t>
      </w:r>
      <w:r w:rsidRPr="00DD0D94">
        <w:t>等</w:t>
      </w:r>
      <w:r w:rsidRPr="00DD0D94">
        <w:t xml:space="preserve">.  </w:t>
      </w:r>
      <w:r w:rsidRPr="00DD0D94">
        <w:t>认清市场形势</w:t>
      </w:r>
      <w:r w:rsidRPr="00DD0D94">
        <w:t xml:space="preserve"> </w:t>
      </w:r>
      <w:r w:rsidRPr="00DD0D94">
        <w:t>化解</w:t>
      </w:r>
      <w:r w:rsidRPr="00DD0D94">
        <w:t>“</w:t>
      </w:r>
      <w:r w:rsidRPr="00DD0D94">
        <w:t>学报情结</w:t>
      </w:r>
      <w:r w:rsidRPr="00DD0D94">
        <w:t xml:space="preserve">”:  </w:t>
      </w:r>
      <w:r w:rsidRPr="00DD0D94">
        <w:t>我国农业学报的现状与发展趋势分析</w:t>
      </w:r>
      <w:r w:rsidRPr="00DD0D94">
        <w:t xml:space="preserve">. </w:t>
      </w:r>
      <w:r w:rsidRPr="00DD0D94">
        <w:t>编辑学报</w:t>
      </w:r>
      <w:r w:rsidRPr="00DD0D94">
        <w:t>, 2005, 17(3):209-211.</w:t>
      </w:r>
    </w:p>
    <w:p w14:paraId="697DF4C6" w14:textId="77777777" w:rsidR="0070002A" w:rsidRPr="00DD0D94" w:rsidRDefault="0070002A" w:rsidP="0070002A">
      <w:pPr>
        <w:pStyle w:val="ac"/>
        <w:spacing w:after="0"/>
        <w:ind w:left="480" w:hangingChars="200" w:hanging="480"/>
      </w:pPr>
      <w:r w:rsidRPr="00DD0D94">
        <w:t xml:space="preserve">[3] </w:t>
      </w:r>
      <w:r w:rsidRPr="00DD0D94">
        <w:t>傅刚</w:t>
      </w:r>
      <w:r w:rsidRPr="00DD0D94">
        <w:t xml:space="preserve">, </w:t>
      </w:r>
      <w:r w:rsidRPr="00DD0D94">
        <w:t>赵承</w:t>
      </w:r>
      <w:r w:rsidRPr="00DD0D94">
        <w:t xml:space="preserve">, </w:t>
      </w:r>
      <w:r w:rsidRPr="00DD0D94">
        <w:t>李佳路</w:t>
      </w:r>
      <w:r w:rsidRPr="00DD0D94">
        <w:t xml:space="preserve">. </w:t>
      </w:r>
      <w:r w:rsidRPr="00DD0D94">
        <w:t>大风沙过后的思考</w:t>
      </w:r>
      <w:r w:rsidRPr="00DD0D94">
        <w:t xml:space="preserve">[N/OL]. </w:t>
      </w:r>
      <w:r w:rsidRPr="00DD0D94">
        <w:t>北京青年报</w:t>
      </w:r>
      <w:r w:rsidRPr="00DD0D94">
        <w:t xml:space="preserve">, 2000- 04-12(14) [2002-03-06]. </w:t>
      </w:r>
      <w:hyperlink r:id="rId30" w:history="1">
        <w:r w:rsidRPr="00DD0D94">
          <w:t xml:space="preserve">http://www.bjyouth.com.cn/Bqb/20000412/B/4216%5ED </w:t>
        </w:r>
      </w:hyperlink>
      <w:r w:rsidRPr="00DD0D94">
        <w:t>0412B1401.htm.</w:t>
      </w:r>
    </w:p>
    <w:p w14:paraId="202445DE" w14:textId="77777777" w:rsidR="0070002A" w:rsidRPr="00DD0D94" w:rsidRDefault="0070002A" w:rsidP="0070002A">
      <w:pPr>
        <w:tabs>
          <w:tab w:val="left" w:pos="886"/>
          <w:tab w:val="left" w:pos="887"/>
        </w:tabs>
        <w:ind w:firstLine="482"/>
        <w:rPr>
          <w:b/>
        </w:rPr>
      </w:pPr>
      <w:r w:rsidRPr="00DD0D94">
        <w:rPr>
          <w:b/>
        </w:rPr>
        <w:t xml:space="preserve">B.1.5 </w:t>
      </w:r>
      <w:r w:rsidRPr="00DD0D94">
        <w:rPr>
          <w:b/>
        </w:rPr>
        <w:t>专利文献</w:t>
      </w:r>
    </w:p>
    <w:p w14:paraId="2A992BBE" w14:textId="77777777" w:rsidR="0070002A" w:rsidRPr="00DD0D94" w:rsidRDefault="0070002A" w:rsidP="0070002A">
      <w:pPr>
        <w:pStyle w:val="ac"/>
        <w:spacing w:after="0"/>
        <w:ind w:left="480" w:hangingChars="200" w:hanging="480"/>
      </w:pPr>
      <w:r w:rsidRPr="00DD0D94">
        <w:t>[</w:t>
      </w:r>
      <w:r w:rsidRPr="00DD0D94">
        <w:t>序号</w:t>
      </w:r>
      <w:r w:rsidRPr="00DD0D94">
        <w:t xml:space="preserve">] </w:t>
      </w:r>
      <w:r w:rsidRPr="00DD0D94">
        <w:t>专利申请者或所有者</w:t>
      </w:r>
      <w:r w:rsidRPr="00DD0D94">
        <w:t xml:space="preserve">. </w:t>
      </w:r>
      <w:r w:rsidRPr="00DD0D94">
        <w:t>专利题名</w:t>
      </w:r>
      <w:r w:rsidRPr="00DD0D94">
        <w:t xml:space="preserve">: </w:t>
      </w:r>
      <w:r w:rsidRPr="00DD0D94">
        <w:t>专利国别</w:t>
      </w:r>
      <w:r w:rsidRPr="00DD0D94">
        <w:t xml:space="preserve">,  </w:t>
      </w:r>
      <w:r w:rsidRPr="00DD0D94">
        <w:t>专利号</w:t>
      </w:r>
      <w:r w:rsidRPr="00DD0D94">
        <w:t>[</w:t>
      </w:r>
      <w:r w:rsidRPr="00DD0D94">
        <w:t>文献类型标志</w:t>
      </w:r>
      <w:r w:rsidRPr="00DD0D94">
        <w:t>(</w:t>
      </w:r>
      <w:r w:rsidRPr="00DD0D94">
        <w:t>电子文献必备，其他文献任选</w:t>
      </w:r>
      <w:r w:rsidRPr="00DD0D94">
        <w:t xml:space="preserve">)]. </w:t>
      </w:r>
      <w:r w:rsidRPr="00DD0D94">
        <w:t>公告日期或公开日期</w:t>
      </w:r>
      <w:r w:rsidRPr="00DD0D94">
        <w:t>[</w:t>
      </w:r>
      <w:r w:rsidRPr="00DD0D94">
        <w:t>引用日期</w:t>
      </w:r>
      <w:r w:rsidRPr="00DD0D94">
        <w:t>(</w:t>
      </w:r>
      <w:r w:rsidRPr="00DD0D94">
        <w:t>联机文献必备，其他电子文献任选</w:t>
      </w:r>
      <w:r w:rsidRPr="00DD0D94">
        <w:t xml:space="preserve">)]. </w:t>
      </w:r>
      <w:r w:rsidRPr="00DD0D94">
        <w:t>获取和访问路径</w:t>
      </w:r>
      <w:r w:rsidRPr="00DD0D94">
        <w:t>(</w:t>
      </w:r>
      <w:r w:rsidRPr="00DD0D94">
        <w:t>联机文献必备</w:t>
      </w:r>
      <w:r w:rsidRPr="00DD0D94">
        <w:t>).</w:t>
      </w:r>
    </w:p>
    <w:p w14:paraId="512FE68C" w14:textId="77777777" w:rsidR="0070002A" w:rsidRPr="00DD0D94" w:rsidRDefault="0070002A" w:rsidP="0070002A">
      <w:pPr>
        <w:pStyle w:val="ac"/>
        <w:spacing w:after="0"/>
        <w:ind w:firstLine="480"/>
      </w:pPr>
      <w:r w:rsidRPr="00DD0D94">
        <w:t>示例如下：</w:t>
      </w:r>
    </w:p>
    <w:p w14:paraId="35AC707C" w14:textId="77777777" w:rsidR="0070002A" w:rsidRPr="00DD0D94" w:rsidRDefault="0070002A" w:rsidP="0070002A">
      <w:pPr>
        <w:pStyle w:val="ac"/>
        <w:spacing w:after="0"/>
        <w:ind w:left="480" w:hangingChars="200" w:hanging="480"/>
      </w:pPr>
      <w:r w:rsidRPr="00DD0D94">
        <w:t xml:space="preserve">[1] </w:t>
      </w:r>
      <w:r w:rsidRPr="00DD0D94">
        <w:t>刘加林</w:t>
      </w:r>
      <w:r w:rsidRPr="00DD0D94">
        <w:t xml:space="preserve">. </w:t>
      </w:r>
      <w:r w:rsidRPr="00DD0D94">
        <w:t>多功能一次性压舌板</w:t>
      </w:r>
      <w:r w:rsidRPr="00DD0D94">
        <w:t xml:space="preserve">: </w:t>
      </w:r>
      <w:r w:rsidRPr="00DD0D94">
        <w:t>中国</w:t>
      </w:r>
      <w:r w:rsidRPr="00DD0D94">
        <w:t>, 92214985.2. 1993-04-14.</w:t>
      </w:r>
    </w:p>
    <w:p w14:paraId="336426E8" w14:textId="77777777" w:rsidR="0070002A" w:rsidRPr="00DD0D94" w:rsidRDefault="0070002A" w:rsidP="0070002A">
      <w:pPr>
        <w:pStyle w:val="ac"/>
        <w:spacing w:after="0"/>
        <w:ind w:left="480" w:hangingChars="200" w:hanging="480"/>
      </w:pPr>
      <w:r w:rsidRPr="00DD0D94">
        <w:t xml:space="preserve">[2] </w:t>
      </w:r>
      <w:r w:rsidRPr="00DD0D94">
        <w:t>西安电子科技大学</w:t>
      </w:r>
      <w:r w:rsidRPr="00DD0D94">
        <w:t xml:space="preserve">. </w:t>
      </w:r>
      <w:r w:rsidRPr="00DD0D94">
        <w:t>光折变自适应光外差探测方法</w:t>
      </w:r>
      <w:r w:rsidRPr="00DD0D94">
        <w:t xml:space="preserve">: </w:t>
      </w:r>
      <w:r w:rsidRPr="00DD0D94">
        <w:t>中国</w:t>
      </w:r>
      <w:r w:rsidRPr="00DD0D94">
        <w:t xml:space="preserve">, 01128777.2 [P/OL]. 2002-03-06 [2002-05-28]. </w:t>
      </w:r>
      <w:hyperlink r:id="rId31" w:history="1">
        <w:r w:rsidRPr="00DD0D94">
          <w:t xml:space="preserve">http://211.152.9.47/sipoasp/zljs/hyjs-yx-new.asp? </w:t>
        </w:r>
      </w:hyperlink>
      <w:proofErr w:type="spellStart"/>
      <w:r w:rsidRPr="00DD0D94">
        <w:t>recid</w:t>
      </w:r>
      <w:proofErr w:type="spellEnd"/>
      <w:r w:rsidRPr="00DD0D94">
        <w:t>=01128777.2&amp;leixin=0.</w:t>
      </w:r>
    </w:p>
    <w:p w14:paraId="24354E4D" w14:textId="77777777" w:rsidR="0070002A" w:rsidRPr="00DD0D94" w:rsidRDefault="0070002A" w:rsidP="0070002A">
      <w:pPr>
        <w:tabs>
          <w:tab w:val="left" w:pos="886"/>
          <w:tab w:val="left" w:pos="887"/>
        </w:tabs>
        <w:ind w:firstLine="482"/>
        <w:rPr>
          <w:b/>
        </w:rPr>
      </w:pPr>
      <w:r w:rsidRPr="00DD0D94">
        <w:rPr>
          <w:b/>
        </w:rPr>
        <w:t xml:space="preserve">B.1.6 </w:t>
      </w:r>
      <w:r w:rsidRPr="00DD0D94">
        <w:rPr>
          <w:b/>
        </w:rPr>
        <w:t>电子文献</w:t>
      </w:r>
    </w:p>
    <w:p w14:paraId="2C09A668" w14:textId="77777777" w:rsidR="0070002A" w:rsidRPr="00DD0D94" w:rsidRDefault="0070002A" w:rsidP="0070002A">
      <w:pPr>
        <w:pStyle w:val="ac"/>
        <w:spacing w:after="0"/>
        <w:ind w:firstLine="480"/>
      </w:pPr>
      <w:r w:rsidRPr="00DD0D94">
        <w:t>以数字方式将图、文、声、像等信息存储在磁、光、电介质上，通过计算机、网络或相关设备使用的记录有知识内容或艺术内容的文献信息资源叫做电子文献，包括电子书刊、数据库、电子公告等。凡属电子图书、电子图书和电子报刊等中的析出文献的著录格式分别按上述有关规则处理，除此之外的电子文献的著录格式如下：</w:t>
      </w:r>
    </w:p>
    <w:p w14:paraId="0941B3BC" w14:textId="77777777" w:rsidR="0070002A" w:rsidRPr="00DD0D94" w:rsidRDefault="0070002A" w:rsidP="0070002A">
      <w:pPr>
        <w:pStyle w:val="ac"/>
        <w:spacing w:after="0"/>
        <w:ind w:left="480" w:hangingChars="200" w:hanging="480"/>
      </w:pPr>
      <w:r w:rsidRPr="00DD0D94">
        <w:t>[</w:t>
      </w:r>
      <w:r w:rsidRPr="00DD0D94">
        <w:t>序号</w:t>
      </w:r>
      <w:r w:rsidRPr="00DD0D94">
        <w:t xml:space="preserve">] </w:t>
      </w:r>
      <w:r w:rsidRPr="00DD0D94">
        <w:t>主要责任者</w:t>
      </w:r>
      <w:r w:rsidRPr="00DD0D94">
        <w:t xml:space="preserve">. </w:t>
      </w:r>
      <w:r w:rsidRPr="00DD0D94">
        <w:t>题名：其他题名信息</w:t>
      </w:r>
      <w:r w:rsidRPr="00DD0D94">
        <w:t>[</w:t>
      </w:r>
      <w:r w:rsidRPr="00DD0D94">
        <w:t>文献类型标志</w:t>
      </w:r>
      <w:r w:rsidRPr="00DD0D94">
        <w:t>/</w:t>
      </w:r>
      <w:r w:rsidRPr="00DD0D94">
        <w:t>文献载体标志</w:t>
      </w:r>
      <w:r w:rsidRPr="00DD0D94">
        <w:t xml:space="preserve">]. </w:t>
      </w:r>
      <w:r w:rsidRPr="00DD0D94">
        <w:t>出版地：出版者，出版年</w:t>
      </w:r>
      <w:r w:rsidRPr="00DD0D94">
        <w:t>(</w:t>
      </w:r>
      <w:r w:rsidRPr="00DD0D94">
        <w:t>更新或修改日期</w:t>
      </w:r>
      <w:r w:rsidRPr="00DD0D94">
        <w:t>) [</w:t>
      </w:r>
      <w:r w:rsidRPr="00DD0D94">
        <w:t>引用日期</w:t>
      </w:r>
      <w:r w:rsidRPr="00DD0D94">
        <w:t>].</w:t>
      </w:r>
      <w:r w:rsidRPr="00DD0D94">
        <w:t>获取和访问路径</w:t>
      </w:r>
      <w:r w:rsidRPr="00DD0D94">
        <w:t>(</w:t>
      </w:r>
      <w:r w:rsidRPr="00DD0D94">
        <w:t>联机文献必备</w:t>
      </w:r>
      <w:r w:rsidRPr="00DD0D94">
        <w:t>).</w:t>
      </w:r>
    </w:p>
    <w:p w14:paraId="3898DF81" w14:textId="77777777" w:rsidR="0070002A" w:rsidRPr="00DD0D94" w:rsidRDefault="0070002A" w:rsidP="0070002A">
      <w:pPr>
        <w:pStyle w:val="ac"/>
        <w:spacing w:after="0"/>
        <w:ind w:firstLine="480"/>
      </w:pPr>
      <w:r w:rsidRPr="00DD0D94">
        <w:lastRenderedPageBreak/>
        <w:t>示例如下：</w:t>
      </w:r>
    </w:p>
    <w:p w14:paraId="5BC33825" w14:textId="77777777" w:rsidR="0070002A" w:rsidRPr="00DD0D94" w:rsidRDefault="0070002A" w:rsidP="0070002A">
      <w:pPr>
        <w:pStyle w:val="ac"/>
        <w:spacing w:after="0"/>
        <w:ind w:left="480" w:hangingChars="200" w:hanging="480"/>
      </w:pPr>
      <w:r w:rsidRPr="00DD0D94">
        <w:t>[1]</w:t>
      </w:r>
      <w:r w:rsidRPr="00DD0D94">
        <w:tab/>
      </w:r>
      <w:r w:rsidRPr="00DD0D94">
        <w:t>萧</w:t>
      </w:r>
      <w:r w:rsidRPr="00DD0D94">
        <w:t xml:space="preserve"> </w:t>
      </w:r>
      <w:proofErr w:type="gramStart"/>
      <w:r w:rsidRPr="00DD0D94">
        <w:t>钰</w:t>
      </w:r>
      <w:proofErr w:type="gramEnd"/>
      <w:r w:rsidRPr="00DD0D94">
        <w:t xml:space="preserve"> .</w:t>
      </w:r>
      <w:r w:rsidRPr="00DD0D94">
        <w:tab/>
      </w:r>
      <w:r w:rsidRPr="00DD0D94">
        <w:t>出</w:t>
      </w:r>
      <w:r w:rsidRPr="00DD0D94">
        <w:t xml:space="preserve"> </w:t>
      </w:r>
      <w:r w:rsidRPr="00DD0D94">
        <w:t>版</w:t>
      </w:r>
      <w:r w:rsidRPr="00DD0D94">
        <w:t xml:space="preserve"> </w:t>
      </w:r>
      <w:r w:rsidRPr="00DD0D94">
        <w:t>业</w:t>
      </w:r>
      <w:r w:rsidRPr="00DD0D94">
        <w:t xml:space="preserve"> </w:t>
      </w:r>
      <w:r w:rsidRPr="00DD0D94">
        <w:t>信</w:t>
      </w:r>
      <w:r w:rsidRPr="00DD0D94">
        <w:t xml:space="preserve"> </w:t>
      </w:r>
      <w:r w:rsidRPr="00DD0D94">
        <w:t>息</w:t>
      </w:r>
      <w:r w:rsidRPr="00DD0D94">
        <w:t xml:space="preserve"> </w:t>
      </w:r>
      <w:r w:rsidRPr="00DD0D94">
        <w:t>化</w:t>
      </w:r>
      <w:r w:rsidRPr="00DD0D94">
        <w:t xml:space="preserve"> </w:t>
      </w:r>
      <w:r w:rsidRPr="00DD0D94">
        <w:t>迈</w:t>
      </w:r>
      <w:r w:rsidRPr="00DD0D94">
        <w:t xml:space="preserve"> </w:t>
      </w:r>
      <w:r w:rsidRPr="00DD0D94">
        <w:t>入</w:t>
      </w:r>
      <w:r w:rsidRPr="00DD0D94">
        <w:t xml:space="preserve"> </w:t>
      </w:r>
      <w:r w:rsidRPr="00DD0D94">
        <w:t>快</w:t>
      </w:r>
      <w:r w:rsidRPr="00DD0D94">
        <w:t xml:space="preserve"> </w:t>
      </w:r>
      <w:r w:rsidRPr="00DD0D94">
        <w:t>车</w:t>
      </w:r>
      <w:r w:rsidRPr="00DD0D94">
        <w:t xml:space="preserve"> </w:t>
      </w:r>
      <w:r w:rsidRPr="00DD0D94">
        <w:t>道</w:t>
      </w:r>
      <w:r w:rsidRPr="00DD0D94">
        <w:t xml:space="preserve"> [EB/OL].</w:t>
      </w:r>
      <w:r w:rsidRPr="00DD0D94">
        <w:tab/>
        <w:t>(2001-12-19)</w:t>
      </w:r>
      <w:r w:rsidRPr="00DD0D94">
        <w:tab/>
        <w:t>[2002-04-15].</w:t>
      </w:r>
    </w:p>
    <w:p w14:paraId="6B4DCCF0" w14:textId="77777777" w:rsidR="0070002A" w:rsidRPr="00DD0D94" w:rsidRDefault="008B050D" w:rsidP="0070002A">
      <w:pPr>
        <w:pStyle w:val="ac"/>
        <w:spacing w:after="0"/>
        <w:ind w:left="480" w:hangingChars="200" w:hanging="480"/>
      </w:pPr>
      <w:hyperlink r:id="rId32" w:history="1">
        <w:r w:rsidR="0070002A" w:rsidRPr="00DD0D94">
          <w:t>http://www.creader.com/news/200112190019.htm.</w:t>
        </w:r>
      </w:hyperlink>
    </w:p>
    <w:p w14:paraId="22BC09CD" w14:textId="77777777" w:rsidR="0070002A" w:rsidRPr="00DD0D94" w:rsidRDefault="0070002A" w:rsidP="0070002A">
      <w:pPr>
        <w:pStyle w:val="ac"/>
        <w:spacing w:after="0"/>
        <w:ind w:left="480" w:hangingChars="200" w:hanging="480"/>
      </w:pPr>
      <w:r w:rsidRPr="00DD0D94">
        <w:t>Online</w:t>
      </w:r>
      <w:r w:rsidRPr="00DD0D94">
        <w:tab/>
        <w:t>Computer</w:t>
      </w:r>
      <w:r w:rsidRPr="00DD0D94">
        <w:tab/>
        <w:t>Library</w:t>
      </w:r>
      <w:r w:rsidRPr="00DD0D94">
        <w:tab/>
        <w:t>Center,</w:t>
      </w:r>
      <w:r w:rsidRPr="00DD0D94">
        <w:tab/>
        <w:t>Inc.</w:t>
      </w:r>
      <w:r w:rsidRPr="00DD0D94">
        <w:tab/>
        <w:t>History</w:t>
      </w:r>
      <w:r w:rsidRPr="00DD0D94">
        <w:tab/>
        <w:t>of</w:t>
      </w:r>
      <w:r w:rsidRPr="00DD0D94">
        <w:tab/>
        <w:t>OCLC[EB/OL].</w:t>
      </w:r>
      <w:r w:rsidRPr="00DD0D94">
        <w:tab/>
        <w:t xml:space="preserve">[2000-01-08]. </w:t>
      </w:r>
      <w:hyperlink r:id="rId33" w:history="1">
        <w:r w:rsidRPr="00DD0D94">
          <w:t>http://www.oclc.org/about/history/default.htm.</w:t>
        </w:r>
      </w:hyperlink>
    </w:p>
    <w:p w14:paraId="22D0C5A1" w14:textId="77777777" w:rsidR="0070002A" w:rsidRPr="00DD0D94" w:rsidRDefault="0070002A" w:rsidP="0070002A">
      <w:pPr>
        <w:pStyle w:val="ac"/>
        <w:spacing w:after="0"/>
        <w:ind w:left="480" w:hangingChars="200" w:hanging="480"/>
      </w:pPr>
      <w:proofErr w:type="spellStart"/>
      <w:r w:rsidRPr="00DD0D94">
        <w:t>Scitor</w:t>
      </w:r>
      <w:proofErr w:type="spellEnd"/>
      <w:r w:rsidRPr="00DD0D94">
        <w:t xml:space="preserve"> Corporation. Project scheduler[CP/DK]. Sunnyvale, Calif.: </w:t>
      </w:r>
      <w:proofErr w:type="spellStart"/>
      <w:r w:rsidRPr="00DD0D94">
        <w:t>Scitor</w:t>
      </w:r>
      <w:proofErr w:type="spellEnd"/>
      <w:r w:rsidRPr="00DD0D94">
        <w:t xml:space="preserve"> Corporation, c1983.</w:t>
      </w:r>
    </w:p>
    <w:p w14:paraId="3E3A8841" w14:textId="77777777" w:rsidR="0070002A" w:rsidRPr="00DD0D94" w:rsidRDefault="0070002A" w:rsidP="0070002A">
      <w:pPr>
        <w:tabs>
          <w:tab w:val="left" w:pos="805"/>
          <w:tab w:val="left" w:pos="806"/>
        </w:tabs>
        <w:ind w:firstLine="482"/>
        <w:rPr>
          <w:b/>
        </w:rPr>
      </w:pPr>
      <w:r w:rsidRPr="00DD0D94">
        <w:rPr>
          <w:b/>
        </w:rPr>
        <w:t xml:space="preserve">B.2 </w:t>
      </w:r>
      <w:r w:rsidRPr="00DD0D94">
        <w:rPr>
          <w:b/>
        </w:rPr>
        <w:t>参考文献列表</w:t>
      </w:r>
    </w:p>
    <w:p w14:paraId="668A0C7D" w14:textId="77777777" w:rsidR="0070002A" w:rsidRPr="00DD0D94" w:rsidRDefault="0070002A" w:rsidP="0070002A">
      <w:pPr>
        <w:pStyle w:val="ac"/>
        <w:spacing w:after="0"/>
        <w:ind w:firstLine="480"/>
      </w:pPr>
      <w:r w:rsidRPr="00DD0D94">
        <w:t>参考文献表用小四号字，汉字用宋体，英文用</w:t>
      </w:r>
      <w:r w:rsidRPr="00DD0D94">
        <w:t xml:space="preserve"> Times New Roman </w:t>
      </w:r>
      <w:r w:rsidRPr="00DD0D94">
        <w:t>体，行距采用固定值</w:t>
      </w:r>
      <w:r w:rsidRPr="00DD0D94">
        <w:t xml:space="preserve"> 22 </w:t>
      </w:r>
      <w:r w:rsidRPr="00DD0D94">
        <w:t>磅。</w:t>
      </w:r>
    </w:p>
    <w:p w14:paraId="590E004F" w14:textId="77777777" w:rsidR="0070002A" w:rsidRPr="00DD0D94" w:rsidRDefault="0070002A" w:rsidP="0070002A">
      <w:pPr>
        <w:pStyle w:val="ac"/>
        <w:spacing w:after="0"/>
        <w:ind w:firstLine="480"/>
      </w:pPr>
      <w:r w:rsidRPr="00DD0D94">
        <w:t>参考文献的标注方式和参考文献表列法，可采用</w:t>
      </w:r>
      <w:r w:rsidRPr="00DD0D94">
        <w:t>“</w:t>
      </w:r>
      <w:r w:rsidRPr="00DD0D94">
        <w:t>顺序编码制</w:t>
      </w:r>
      <w:r w:rsidRPr="00DD0D94">
        <w:t>”</w:t>
      </w:r>
      <w:r w:rsidRPr="00DD0D94">
        <w:t>或</w:t>
      </w:r>
      <w:r w:rsidRPr="00DD0D94">
        <w:t>“</w:t>
      </w:r>
      <w:r w:rsidRPr="00DD0D94">
        <w:t>著者</w:t>
      </w:r>
      <w:r w:rsidRPr="00DD0D94">
        <w:t>-</w:t>
      </w:r>
      <w:r w:rsidRPr="00DD0D94">
        <w:t>出版年制</w:t>
      </w:r>
      <w:r w:rsidRPr="00DD0D94">
        <w:t>”</w:t>
      </w:r>
      <w:r w:rsidRPr="00DD0D94">
        <w:t>。确定采用某种方法后，在正文中的标注方法和列表中的写法是一一对应的。</w:t>
      </w:r>
    </w:p>
    <w:p w14:paraId="092EBBEE" w14:textId="77777777" w:rsidR="0070002A" w:rsidRPr="00DD0D94" w:rsidRDefault="0070002A" w:rsidP="0070002A">
      <w:pPr>
        <w:pStyle w:val="ac"/>
        <w:spacing w:after="0"/>
        <w:ind w:firstLine="480"/>
      </w:pPr>
      <w:r w:rsidRPr="00DD0D94">
        <w:t>参考文献表可以按</w:t>
      </w:r>
      <w:r w:rsidRPr="00DD0D94">
        <w:t>“</w:t>
      </w:r>
      <w:r w:rsidRPr="00DD0D94">
        <w:t>顺序编码制</w:t>
      </w:r>
      <w:r w:rsidRPr="00DD0D94">
        <w:t>”</w:t>
      </w:r>
      <w:r w:rsidRPr="00DD0D94">
        <w:t>组织，也可以按</w:t>
      </w:r>
      <w:r w:rsidRPr="00DD0D94">
        <w:t>“</w:t>
      </w:r>
      <w:r w:rsidRPr="00DD0D94">
        <w:t>著者</w:t>
      </w:r>
      <w:r w:rsidRPr="00DD0D94">
        <w:t>-</w:t>
      </w:r>
      <w:r w:rsidRPr="00DD0D94">
        <w:t>出版年制</w:t>
      </w:r>
      <w:r w:rsidRPr="00DD0D94">
        <w:t>”</w:t>
      </w:r>
      <w:r w:rsidRPr="00DD0D94">
        <w:t>组织。参考文献表按</w:t>
      </w:r>
      <w:r w:rsidRPr="00DD0D94">
        <w:t>“</w:t>
      </w:r>
      <w:r w:rsidRPr="00DD0D94">
        <w:t>顺序编码制</w:t>
      </w:r>
      <w:r w:rsidRPr="00DD0D94">
        <w:t>”</w:t>
      </w:r>
      <w:r w:rsidRPr="00DD0D94">
        <w:t>组织时，各篇文献要按正文</w:t>
      </w:r>
      <w:r w:rsidRPr="00DD0D94">
        <w:rPr>
          <w:rFonts w:hint="eastAsia"/>
        </w:rPr>
        <w:t>部分</w:t>
      </w:r>
      <w:r w:rsidRPr="00DD0D94">
        <w:t>标注的序号依次列出；参考文献表采用</w:t>
      </w:r>
      <w:r w:rsidRPr="00DD0D94">
        <w:t>“</w:t>
      </w:r>
      <w:r w:rsidRPr="00DD0D94">
        <w:t>著者</w:t>
      </w:r>
      <w:r w:rsidRPr="00DD0D94">
        <w:t>-</w:t>
      </w:r>
      <w:r w:rsidRPr="00DD0D94">
        <w:t>出版年制</w:t>
      </w:r>
      <w:r w:rsidRPr="00DD0D94">
        <w:t>”</w:t>
      </w:r>
      <w:r w:rsidRPr="00DD0D94">
        <w:t>组织时，各篇文献首先按文种集中，可分为中文、西文、日文、俄文、其他文种等</w:t>
      </w:r>
      <w:r w:rsidRPr="00DD0D94">
        <w:t xml:space="preserve"> 5 </w:t>
      </w:r>
      <w:r w:rsidRPr="00DD0D94">
        <w:rPr>
          <w:rFonts w:hint="eastAsia"/>
        </w:rPr>
        <w:t>部分</w:t>
      </w:r>
      <w:r w:rsidRPr="00DD0D94">
        <w:t>；然后按著者字顺和出版年排列。中文文献一般按汉语拼音字顺排列。</w:t>
      </w:r>
    </w:p>
    <w:p w14:paraId="60EC5C25" w14:textId="77777777" w:rsidR="0070002A" w:rsidRPr="00DD0D94" w:rsidRDefault="0070002A" w:rsidP="0070002A">
      <w:pPr>
        <w:pStyle w:val="ac"/>
        <w:spacing w:after="0"/>
        <w:ind w:firstLine="480"/>
      </w:pPr>
      <w:r w:rsidRPr="00DD0D94">
        <w:t>采用</w:t>
      </w:r>
      <w:r w:rsidRPr="00DD0D94">
        <w:t>“</w:t>
      </w:r>
      <w:r w:rsidRPr="00DD0D94">
        <w:t>顺序编码制</w:t>
      </w:r>
      <w:r w:rsidRPr="00DD0D94">
        <w:t>”</w:t>
      </w:r>
      <w:r w:rsidRPr="00DD0D94">
        <w:t>组织的参考文献表，每条文献的序号要加方括号</w:t>
      </w:r>
      <w:r w:rsidRPr="00DD0D94">
        <w:t>“[ ]”</w:t>
      </w:r>
      <w:r w:rsidRPr="00DD0D94">
        <w:t>；采用</w:t>
      </w:r>
      <w:r w:rsidRPr="00DD0D94">
        <w:t xml:space="preserve"> “</w:t>
      </w:r>
      <w:r w:rsidRPr="00DD0D94">
        <w:t>著者</w:t>
      </w:r>
      <w:r w:rsidRPr="00DD0D94">
        <w:t>-</w:t>
      </w:r>
      <w:r w:rsidRPr="00DD0D94">
        <w:t>出版年制</w:t>
      </w:r>
      <w:r w:rsidRPr="00DD0D94">
        <w:t>”</w:t>
      </w:r>
      <w:r w:rsidRPr="00DD0D94">
        <w:t>组织参考文献时，每条文献不必加序号。采用悬挂格式，悬挂缩进</w:t>
      </w:r>
      <w:r w:rsidRPr="00DD0D94">
        <w:t xml:space="preserve">2 </w:t>
      </w:r>
      <w:proofErr w:type="gramStart"/>
      <w:r w:rsidRPr="00DD0D94">
        <w:t>个</w:t>
      </w:r>
      <w:proofErr w:type="gramEnd"/>
      <w:r w:rsidRPr="00DD0D94">
        <w:t>汉字符或</w:t>
      </w:r>
      <w:r w:rsidRPr="00DD0D94">
        <w:t xml:space="preserve"> 4 </w:t>
      </w:r>
      <w:proofErr w:type="gramStart"/>
      <w:r w:rsidRPr="00DD0D94">
        <w:t>个</w:t>
      </w:r>
      <w:proofErr w:type="gramEnd"/>
      <w:r w:rsidRPr="00DD0D94">
        <w:t>字符。</w:t>
      </w:r>
    </w:p>
    <w:p w14:paraId="6697EA9B" w14:textId="77777777" w:rsidR="0070002A" w:rsidRPr="00DD0D94" w:rsidRDefault="0070002A" w:rsidP="0070002A">
      <w:pPr>
        <w:tabs>
          <w:tab w:val="left" w:pos="805"/>
          <w:tab w:val="left" w:pos="806"/>
        </w:tabs>
        <w:ind w:firstLine="482"/>
      </w:pPr>
      <w:r w:rsidRPr="00DD0D94">
        <w:rPr>
          <w:b/>
        </w:rPr>
        <w:t xml:space="preserve">B.3 </w:t>
      </w:r>
      <w:r w:rsidRPr="00DD0D94">
        <w:rPr>
          <w:b/>
        </w:rPr>
        <w:t>参考文献在正文中的标注法</w:t>
      </w:r>
    </w:p>
    <w:p w14:paraId="6D101D1D" w14:textId="77777777" w:rsidR="0070002A" w:rsidRPr="00DD0D94" w:rsidRDefault="0070002A" w:rsidP="0070002A">
      <w:pPr>
        <w:tabs>
          <w:tab w:val="left" w:pos="886"/>
          <w:tab w:val="left" w:pos="887"/>
        </w:tabs>
        <w:ind w:firstLine="482"/>
        <w:rPr>
          <w:b/>
        </w:rPr>
      </w:pPr>
      <w:r w:rsidRPr="00DD0D94">
        <w:rPr>
          <w:b/>
        </w:rPr>
        <w:t xml:space="preserve">B.3.1 </w:t>
      </w:r>
      <w:r w:rsidRPr="00DD0D94">
        <w:rPr>
          <w:b/>
        </w:rPr>
        <w:t>顺序编码制</w:t>
      </w:r>
    </w:p>
    <w:p w14:paraId="1E39D574" w14:textId="77777777" w:rsidR="0070002A" w:rsidRPr="00DD0D94" w:rsidRDefault="0070002A" w:rsidP="0070002A">
      <w:pPr>
        <w:numPr>
          <w:ilvl w:val="3"/>
          <w:numId w:val="13"/>
        </w:numPr>
        <w:tabs>
          <w:tab w:val="left" w:pos="890"/>
        </w:tabs>
        <w:autoSpaceDE w:val="0"/>
        <w:autoSpaceDN w:val="0"/>
        <w:adjustRightInd/>
        <w:ind w:left="0" w:firstLine="480"/>
        <w:jc w:val="left"/>
        <w:textAlignment w:val="auto"/>
      </w:pPr>
      <w:r w:rsidRPr="00DD0D94">
        <w:t>按正文中引用的文献出现的先后顺序用阿拉伯数字连续编码，并将序号置于方括号中，以上标形式放在句子的末尾。</w:t>
      </w:r>
    </w:p>
    <w:p w14:paraId="2BBE769E" w14:textId="77777777" w:rsidR="0070002A" w:rsidRPr="00DD0D94" w:rsidRDefault="0070002A" w:rsidP="0070002A">
      <w:pPr>
        <w:numPr>
          <w:ilvl w:val="3"/>
          <w:numId w:val="13"/>
        </w:numPr>
        <w:tabs>
          <w:tab w:val="left" w:pos="890"/>
        </w:tabs>
        <w:autoSpaceDE w:val="0"/>
        <w:autoSpaceDN w:val="0"/>
        <w:adjustRightInd/>
        <w:ind w:left="0" w:firstLine="480"/>
        <w:jc w:val="left"/>
        <w:textAlignment w:val="auto"/>
      </w:pPr>
      <w:r w:rsidRPr="00DD0D94">
        <w:t>同一处引用多篇文献时，将各篇文献的序号在方括号中全部列出，各序号间用逗号，如遇连续序号，可标注</w:t>
      </w:r>
      <w:proofErr w:type="gramStart"/>
      <w:r w:rsidRPr="00DD0D94">
        <w:t>起讫号</w:t>
      </w:r>
      <w:proofErr w:type="gramEnd"/>
      <w:r w:rsidRPr="00DD0D94">
        <w:t>“-”</w:t>
      </w:r>
      <w:r w:rsidRPr="00DD0D94">
        <w:t>，例如：</w:t>
      </w:r>
    </w:p>
    <w:p w14:paraId="44D95D12" w14:textId="77777777" w:rsidR="0070002A" w:rsidRPr="00DD0D94" w:rsidRDefault="0070002A" w:rsidP="0070002A">
      <w:pPr>
        <w:pStyle w:val="ac"/>
        <w:spacing w:after="0"/>
        <w:ind w:firstLine="480"/>
      </w:pPr>
      <w:r w:rsidRPr="00DD0D94">
        <w:t>张三</w:t>
      </w:r>
      <w:r w:rsidRPr="00DD0D94">
        <w:t>[1]</w:t>
      </w:r>
      <w:r w:rsidRPr="00DD0D94">
        <w:t>指出</w:t>
      </w:r>
      <w:r w:rsidRPr="00DD0D94">
        <w:t>……</w:t>
      </w:r>
      <w:r w:rsidRPr="00DD0D94">
        <w:t>，李四</w:t>
      </w:r>
      <w:r w:rsidRPr="00DD0D94">
        <w:t>[2-3]</w:t>
      </w:r>
      <w:r w:rsidRPr="00DD0D94">
        <w:t>认为</w:t>
      </w:r>
      <w:r w:rsidRPr="00DD0D94">
        <w:t>……</w:t>
      </w:r>
      <w:r w:rsidRPr="00DD0D94">
        <w:t>，形成了多种数学模型</w:t>
      </w:r>
      <w:r w:rsidRPr="00DD0D94">
        <w:t>[7, 9, 11-13]……</w:t>
      </w:r>
      <w:r w:rsidRPr="00DD0D94">
        <w:t>。</w:t>
      </w:r>
    </w:p>
    <w:p w14:paraId="61D454ED" w14:textId="77777777" w:rsidR="0070002A" w:rsidRPr="00DD0D94" w:rsidRDefault="0070002A" w:rsidP="0070002A">
      <w:pPr>
        <w:numPr>
          <w:ilvl w:val="3"/>
          <w:numId w:val="13"/>
        </w:numPr>
        <w:tabs>
          <w:tab w:val="left" w:pos="890"/>
        </w:tabs>
        <w:autoSpaceDE w:val="0"/>
        <w:autoSpaceDN w:val="0"/>
        <w:adjustRightInd/>
        <w:ind w:left="0" w:firstLine="480"/>
        <w:jc w:val="left"/>
        <w:textAlignment w:val="auto"/>
      </w:pPr>
      <w:r w:rsidRPr="00DD0D94">
        <w:t>同一文献在论著中被引用多次，</w:t>
      </w:r>
      <w:proofErr w:type="gramStart"/>
      <w:r w:rsidRPr="00DD0D94">
        <w:t>只编</w:t>
      </w:r>
      <w:proofErr w:type="gramEnd"/>
      <w:r w:rsidRPr="00DD0D94">
        <w:t xml:space="preserve"> 1 </w:t>
      </w:r>
      <w:proofErr w:type="gramStart"/>
      <w:r w:rsidRPr="00DD0D94">
        <w:t>个</w:t>
      </w:r>
      <w:proofErr w:type="gramEnd"/>
      <w:r w:rsidRPr="00DD0D94">
        <w:t>序号，引文页码放在</w:t>
      </w:r>
      <w:r w:rsidRPr="00DD0D94">
        <w:t>“[ ]”</w:t>
      </w:r>
      <w:r w:rsidRPr="00DD0D94">
        <w:t>外，文献表中不再重复著录页码。例如：</w:t>
      </w:r>
    </w:p>
    <w:p w14:paraId="29CAFCB0" w14:textId="77777777" w:rsidR="0070002A" w:rsidRPr="00DD0D94" w:rsidRDefault="0070002A" w:rsidP="0070002A">
      <w:pPr>
        <w:pStyle w:val="ac"/>
        <w:spacing w:after="0"/>
        <w:ind w:firstLine="480"/>
      </w:pPr>
      <w:r w:rsidRPr="00DD0D94">
        <w:t>张中国等</w:t>
      </w:r>
      <w:r w:rsidRPr="00DD0D94">
        <w:t>[4]15-17……</w:t>
      </w:r>
      <w:r w:rsidRPr="00DD0D94">
        <w:t>，张中国等</w:t>
      </w:r>
      <w:r w:rsidRPr="00DD0D94">
        <w:t xml:space="preserve">[4]55 </w:t>
      </w:r>
      <w:r w:rsidRPr="00DD0D94">
        <w:t>认为</w:t>
      </w:r>
      <w:r w:rsidRPr="00DD0D94">
        <w:t>……</w:t>
      </w:r>
      <w:r w:rsidRPr="00DD0D94">
        <w:t>。</w:t>
      </w:r>
    </w:p>
    <w:p w14:paraId="6B4CB7B0" w14:textId="77777777" w:rsidR="0070002A" w:rsidRPr="00DD0D94" w:rsidRDefault="0070002A" w:rsidP="0070002A">
      <w:pPr>
        <w:tabs>
          <w:tab w:val="left" w:pos="886"/>
          <w:tab w:val="left" w:pos="887"/>
        </w:tabs>
        <w:ind w:firstLine="482"/>
        <w:rPr>
          <w:b/>
        </w:rPr>
      </w:pPr>
      <w:r w:rsidRPr="00DD0D94">
        <w:rPr>
          <w:b/>
        </w:rPr>
        <w:t xml:space="preserve">B.3.2 </w:t>
      </w:r>
      <w:r w:rsidRPr="00DD0D94">
        <w:rPr>
          <w:b/>
        </w:rPr>
        <w:t>著者</w:t>
      </w:r>
      <w:r w:rsidRPr="00DD0D94">
        <w:rPr>
          <w:b/>
        </w:rPr>
        <w:t>-</w:t>
      </w:r>
      <w:r w:rsidRPr="00DD0D94">
        <w:rPr>
          <w:b/>
        </w:rPr>
        <w:t>出版年制</w:t>
      </w:r>
    </w:p>
    <w:p w14:paraId="792FCD46" w14:textId="77777777" w:rsidR="0070002A" w:rsidRPr="00DD0D94" w:rsidRDefault="0070002A" w:rsidP="0070002A">
      <w:pPr>
        <w:numPr>
          <w:ilvl w:val="3"/>
          <w:numId w:val="13"/>
        </w:numPr>
        <w:tabs>
          <w:tab w:val="left" w:pos="890"/>
        </w:tabs>
        <w:autoSpaceDE w:val="0"/>
        <w:autoSpaceDN w:val="0"/>
        <w:adjustRightInd/>
        <w:ind w:left="0" w:firstLine="480"/>
        <w:textAlignment w:val="auto"/>
      </w:pPr>
      <w:r w:rsidRPr="00DD0D94">
        <w:lastRenderedPageBreak/>
        <w:t>正文引用的文献采用著者</w:t>
      </w:r>
      <w:r w:rsidRPr="00DD0D94">
        <w:t>-</w:t>
      </w:r>
      <w:r w:rsidRPr="00DD0D94">
        <w:t>出版年制时，各篇文献的标注内容由著者姓氏与出版年构成，并置于</w:t>
      </w:r>
      <w:r w:rsidRPr="00DD0D94">
        <w:t>“</w:t>
      </w:r>
      <w:r w:rsidRPr="00DD0D94">
        <w:t>（</w:t>
      </w:r>
      <w:r w:rsidRPr="00DD0D94">
        <w:t xml:space="preserve"> </w:t>
      </w:r>
      <w:r w:rsidRPr="00DD0D94">
        <w:t>）</w:t>
      </w:r>
      <w:r w:rsidRPr="00DD0D94">
        <w:t>”</w:t>
      </w:r>
      <w:r w:rsidRPr="00DD0D94">
        <w:t>内，放在正文中引用了该文献的句子末尾。倘若只标注著者姓氏无法识别该人名时，可标注著者姓名。集体著者著述的文献可标注机关团体名称。倘若正文语句中已提及著者姓名，则在其后的</w:t>
      </w:r>
      <w:r w:rsidRPr="00DD0D94">
        <w:t>“</w:t>
      </w:r>
      <w:r w:rsidRPr="00DD0D94">
        <w:t>（</w:t>
      </w:r>
      <w:r w:rsidRPr="00DD0D94">
        <w:t xml:space="preserve"> </w:t>
      </w:r>
      <w:r w:rsidRPr="00DD0D94">
        <w:t>）</w:t>
      </w:r>
      <w:r w:rsidRPr="00DD0D94">
        <w:t>”</w:t>
      </w:r>
      <w:r w:rsidRPr="00DD0D94">
        <w:t>内只须著录出版年。例如：</w:t>
      </w:r>
    </w:p>
    <w:p w14:paraId="39E2FDD3" w14:textId="77777777" w:rsidR="0070002A" w:rsidRPr="00DD0D94" w:rsidRDefault="0070002A" w:rsidP="0070002A">
      <w:pPr>
        <w:pStyle w:val="ac"/>
        <w:spacing w:after="0"/>
        <w:ind w:firstLine="480"/>
      </w:pPr>
      <w:r w:rsidRPr="00DD0D94">
        <w:t>……</w:t>
      </w:r>
      <w:r w:rsidRPr="00DD0D94">
        <w:t>（张中国</w:t>
      </w:r>
      <w:r w:rsidRPr="00DD0D94">
        <w:t>, 2005</w:t>
      </w:r>
      <w:r w:rsidRPr="00DD0D94">
        <w:t>），</w:t>
      </w:r>
      <w:r w:rsidRPr="00DD0D94">
        <w:t>……</w:t>
      </w:r>
      <w:r w:rsidRPr="00DD0D94">
        <w:t>张中国（</w:t>
      </w:r>
      <w:r w:rsidRPr="00DD0D94">
        <w:t>2005</w:t>
      </w:r>
      <w:r w:rsidRPr="00DD0D94">
        <w:t>）认为</w:t>
      </w:r>
      <w:r w:rsidRPr="00DD0D94">
        <w:t>……</w:t>
      </w:r>
      <w:r w:rsidRPr="00DD0D94">
        <w:t>。</w:t>
      </w:r>
    </w:p>
    <w:p w14:paraId="54306A2F" w14:textId="77777777" w:rsidR="0070002A" w:rsidRPr="00DD0D94" w:rsidRDefault="0070002A" w:rsidP="0070002A">
      <w:pPr>
        <w:numPr>
          <w:ilvl w:val="3"/>
          <w:numId w:val="13"/>
        </w:numPr>
        <w:tabs>
          <w:tab w:val="left" w:pos="890"/>
        </w:tabs>
        <w:autoSpaceDE w:val="0"/>
        <w:autoSpaceDN w:val="0"/>
        <w:adjustRightInd/>
        <w:ind w:left="0" w:firstLine="480"/>
        <w:jc w:val="left"/>
        <w:textAlignment w:val="auto"/>
      </w:pPr>
      <w:r w:rsidRPr="00DD0D94">
        <w:t>引用多著者文献时，对欧美著者只需标注第一个著者的姓，其后附</w:t>
      </w:r>
      <w:r w:rsidRPr="00DD0D94">
        <w:t>“et al”</w:t>
      </w:r>
      <w:r w:rsidRPr="00DD0D94">
        <w:t>；对中国著者应标注第一著者的姓名，其后附</w:t>
      </w:r>
      <w:r w:rsidRPr="00DD0D94">
        <w:t>“</w:t>
      </w:r>
      <w:r w:rsidRPr="00DD0D94">
        <w:t>等</w:t>
      </w:r>
      <w:r w:rsidRPr="00DD0D94">
        <w:t>”</w:t>
      </w:r>
      <w:r w:rsidRPr="00DD0D94">
        <w:t>字，姓名与</w:t>
      </w:r>
      <w:r w:rsidRPr="00DD0D94">
        <w:t>“</w:t>
      </w:r>
      <w:r w:rsidRPr="00DD0D94">
        <w:t>等</w:t>
      </w:r>
      <w:r w:rsidRPr="00DD0D94">
        <w:t>”</w:t>
      </w:r>
      <w:r w:rsidRPr="00DD0D94">
        <w:t>字之间留</w:t>
      </w:r>
      <w:r w:rsidRPr="00DD0D94">
        <w:t xml:space="preserve"> 1 </w:t>
      </w:r>
      <w:proofErr w:type="gramStart"/>
      <w:r w:rsidRPr="00DD0D94">
        <w:t>个</w:t>
      </w:r>
      <w:proofErr w:type="gramEnd"/>
      <w:r w:rsidRPr="00DD0D94">
        <w:t>空格。例如：</w:t>
      </w:r>
      <w:r w:rsidRPr="00DD0D94">
        <w:t>……</w:t>
      </w:r>
      <w:r w:rsidRPr="00DD0D94">
        <w:t>（张中国</w:t>
      </w:r>
      <w:r w:rsidRPr="00DD0D94">
        <w:t xml:space="preserve"> </w:t>
      </w:r>
      <w:r w:rsidRPr="00DD0D94">
        <w:t>等</w:t>
      </w:r>
      <w:r w:rsidRPr="00DD0D94">
        <w:t>, 2005</w:t>
      </w:r>
      <w:r w:rsidRPr="00DD0D94">
        <w:t>）</w:t>
      </w:r>
      <w:r w:rsidRPr="00DD0D94">
        <w:t>……</w:t>
      </w:r>
      <w:r w:rsidRPr="00DD0D94">
        <w:t>。</w:t>
      </w:r>
    </w:p>
    <w:p w14:paraId="60666171" w14:textId="77777777" w:rsidR="0070002A" w:rsidRPr="00DD0D94" w:rsidRDefault="0070002A" w:rsidP="0070002A">
      <w:pPr>
        <w:numPr>
          <w:ilvl w:val="3"/>
          <w:numId w:val="13"/>
        </w:numPr>
        <w:tabs>
          <w:tab w:val="left" w:pos="890"/>
        </w:tabs>
        <w:autoSpaceDE w:val="0"/>
        <w:autoSpaceDN w:val="0"/>
        <w:adjustRightInd/>
        <w:ind w:left="0" w:firstLine="480"/>
        <w:jc w:val="left"/>
        <w:textAlignment w:val="auto"/>
      </w:pPr>
      <w:r w:rsidRPr="00DD0D94">
        <w:t>在参考文献表</w:t>
      </w:r>
      <w:proofErr w:type="gramStart"/>
      <w:r w:rsidRPr="00DD0D94">
        <w:t>中著录同一</w:t>
      </w:r>
      <w:proofErr w:type="gramEnd"/>
      <w:r w:rsidRPr="00DD0D94">
        <w:t>著者在同一年出版的多篇文献时，出版年后应用小写字母</w:t>
      </w:r>
      <w:r w:rsidRPr="00DD0D94">
        <w:t xml:space="preserve"> a</w:t>
      </w:r>
      <w:r w:rsidRPr="00DD0D94">
        <w:t>，</w:t>
      </w:r>
      <w:r w:rsidRPr="00DD0D94">
        <w:t>b</w:t>
      </w:r>
      <w:r w:rsidRPr="00DD0D94">
        <w:t>，</w:t>
      </w:r>
      <w:r w:rsidRPr="00DD0D94">
        <w:t>c…</w:t>
      </w:r>
      <w:r w:rsidRPr="00DD0D94">
        <w:t>区别。例如：</w:t>
      </w:r>
    </w:p>
    <w:p w14:paraId="52B51A1F" w14:textId="77777777" w:rsidR="0070002A" w:rsidRPr="00DD0D94" w:rsidRDefault="0070002A" w:rsidP="0070002A">
      <w:pPr>
        <w:ind w:firstLine="480"/>
      </w:pPr>
      <w:r w:rsidRPr="00DD0D94">
        <w:t>Kennedy W J, Garrison R E. 1975a. Morphology and genesis of nodular chalks and hardgrounds in the Upper Cretaceous of southern England. Sedimentology, 22:311-386.</w:t>
      </w:r>
    </w:p>
    <w:p w14:paraId="08B7EA96" w14:textId="77777777" w:rsidR="0070002A" w:rsidRPr="00DD0D94" w:rsidRDefault="0070002A" w:rsidP="0070002A">
      <w:pPr>
        <w:ind w:firstLine="480"/>
      </w:pPr>
      <w:r w:rsidRPr="00DD0D94">
        <w:t xml:space="preserve">Kennedy W J, Garrison R E. 1975b. Morphology and genesis of nodular phosphates in the </w:t>
      </w:r>
      <w:proofErr w:type="spellStart"/>
      <w:r w:rsidRPr="00DD0D94">
        <w:t>Cenomaman</w:t>
      </w:r>
      <w:proofErr w:type="spellEnd"/>
      <w:r w:rsidRPr="00DD0D94">
        <w:t xml:space="preserve"> of South-east England. </w:t>
      </w:r>
      <w:proofErr w:type="spellStart"/>
      <w:r w:rsidRPr="00DD0D94">
        <w:t>Lathaia</w:t>
      </w:r>
      <w:proofErr w:type="spellEnd"/>
      <w:r w:rsidRPr="00DD0D94">
        <w:t>, 8:339-360.</w:t>
      </w:r>
    </w:p>
    <w:p w14:paraId="12AF2F5F" w14:textId="77777777" w:rsidR="0070002A" w:rsidRPr="00DD0D94" w:rsidRDefault="0070002A" w:rsidP="0070002A">
      <w:pPr>
        <w:numPr>
          <w:ilvl w:val="3"/>
          <w:numId w:val="13"/>
        </w:numPr>
        <w:tabs>
          <w:tab w:val="left" w:pos="897"/>
        </w:tabs>
        <w:autoSpaceDE w:val="0"/>
        <w:autoSpaceDN w:val="0"/>
        <w:adjustRightInd/>
        <w:ind w:left="0" w:firstLine="480"/>
        <w:jc w:val="left"/>
        <w:textAlignment w:val="auto"/>
      </w:pPr>
      <w:r w:rsidRPr="00DD0D94">
        <w:t>正文中多次引用同一著者的同一文献时，在正文中标注著者与出版年，并在</w:t>
      </w:r>
    </w:p>
    <w:p w14:paraId="65B90FCC" w14:textId="77777777" w:rsidR="0070002A" w:rsidRPr="00DD0D94" w:rsidRDefault="0070002A" w:rsidP="0070002A">
      <w:pPr>
        <w:pStyle w:val="ac"/>
        <w:spacing w:after="0"/>
        <w:ind w:firstLine="480"/>
      </w:pPr>
      <w:r w:rsidRPr="00DD0D94">
        <w:t>“</w:t>
      </w:r>
      <w:r w:rsidRPr="00DD0D94">
        <w:t>（</w:t>
      </w:r>
      <w:r w:rsidRPr="00DD0D94">
        <w:t xml:space="preserve"> </w:t>
      </w:r>
      <w:r w:rsidRPr="00DD0D94">
        <w:t>）</w:t>
      </w:r>
      <w:r w:rsidRPr="00DD0D94">
        <w:t>”</w:t>
      </w:r>
      <w:r w:rsidRPr="00DD0D94">
        <w:t>外以上标形式标注引文页码。例如：</w:t>
      </w:r>
    </w:p>
    <w:p w14:paraId="079FFF79" w14:textId="77777777" w:rsidR="0070002A" w:rsidRPr="00DD0D94" w:rsidRDefault="0070002A" w:rsidP="0070002A">
      <w:pPr>
        <w:pStyle w:val="ac"/>
        <w:spacing w:after="0"/>
        <w:ind w:firstLine="480"/>
      </w:pPr>
      <w:r w:rsidRPr="00DD0D94">
        <w:t>……</w:t>
      </w:r>
      <w:r w:rsidRPr="00DD0D94">
        <w:t>（张中国</w:t>
      </w:r>
      <w:r w:rsidRPr="00DD0D94">
        <w:t xml:space="preserve"> </w:t>
      </w:r>
      <w:r w:rsidRPr="00DD0D94">
        <w:t>等</w:t>
      </w:r>
      <w:r w:rsidRPr="00DD0D94">
        <w:t>, 2005</w:t>
      </w:r>
      <w:r w:rsidRPr="00DD0D94">
        <w:t>）</w:t>
      </w:r>
      <w:r w:rsidRPr="00DD0D94">
        <w:t>15-17</w:t>
      </w:r>
      <w:r w:rsidRPr="00DD0D94">
        <w:t>；</w:t>
      </w:r>
      <w:r w:rsidRPr="00DD0D94">
        <w:t>……</w:t>
      </w:r>
      <w:r w:rsidRPr="00DD0D94">
        <w:t>张中国</w:t>
      </w:r>
      <w:r w:rsidRPr="00DD0D94">
        <w:t xml:space="preserve"> </w:t>
      </w:r>
      <w:r w:rsidRPr="00DD0D94">
        <w:t>等（</w:t>
      </w:r>
      <w:r w:rsidRPr="00DD0D94">
        <w:t>2005</w:t>
      </w:r>
      <w:r w:rsidRPr="00DD0D94">
        <w:t>）</w:t>
      </w:r>
      <w:r w:rsidRPr="00DD0D94">
        <w:t xml:space="preserve">55 </w:t>
      </w:r>
      <w:r w:rsidRPr="00DD0D94">
        <w:t>认为</w:t>
      </w:r>
      <w:r w:rsidRPr="00DD0D94">
        <w:t>……</w:t>
      </w:r>
      <w:r w:rsidRPr="00DD0D94">
        <w:t>。</w:t>
      </w:r>
    </w:p>
    <w:p w14:paraId="201869D3" w14:textId="77777777" w:rsidR="0070002A" w:rsidRPr="00DD0D94" w:rsidRDefault="0070002A" w:rsidP="0070002A">
      <w:pPr>
        <w:tabs>
          <w:tab w:val="left" w:pos="805"/>
          <w:tab w:val="left" w:pos="806"/>
        </w:tabs>
        <w:ind w:firstLine="482"/>
        <w:rPr>
          <w:b/>
        </w:rPr>
      </w:pPr>
      <w:r w:rsidRPr="00DD0D94">
        <w:rPr>
          <w:b/>
        </w:rPr>
        <w:t xml:space="preserve">B.4 </w:t>
      </w:r>
      <w:r w:rsidRPr="00DD0D94">
        <w:rPr>
          <w:b/>
        </w:rPr>
        <w:t>文献著录中应注意的若干问题</w:t>
      </w:r>
    </w:p>
    <w:p w14:paraId="63A08536" w14:textId="77777777" w:rsidR="0070002A" w:rsidRPr="00DD0D94" w:rsidRDefault="0070002A" w:rsidP="0070002A">
      <w:pPr>
        <w:tabs>
          <w:tab w:val="left" w:pos="886"/>
          <w:tab w:val="left" w:pos="887"/>
        </w:tabs>
        <w:ind w:firstLine="482"/>
        <w:rPr>
          <w:b/>
        </w:rPr>
      </w:pPr>
      <w:r w:rsidRPr="00DD0D94">
        <w:rPr>
          <w:b/>
        </w:rPr>
        <w:t xml:space="preserve">B.4.1 </w:t>
      </w:r>
      <w:r w:rsidRPr="00DD0D94">
        <w:rPr>
          <w:b/>
        </w:rPr>
        <w:t>参考文献著录只有一个标准</w:t>
      </w:r>
    </w:p>
    <w:p w14:paraId="20236659" w14:textId="77777777" w:rsidR="0070002A" w:rsidRPr="00DD0D94" w:rsidRDefault="0070002A" w:rsidP="0070002A">
      <w:pPr>
        <w:pStyle w:val="ac"/>
        <w:spacing w:after="0"/>
        <w:ind w:firstLine="480"/>
      </w:pPr>
      <w:r w:rsidRPr="00DD0D94">
        <w:t>现行有效的关于参考文献著录的国家标准只有一个，即《文后参考文献著录规则》（</w:t>
      </w:r>
      <w:r w:rsidRPr="00DD0D94">
        <w:t>GB/T  7714—2005</w:t>
      </w:r>
      <w:r w:rsidRPr="00DD0D94">
        <w:t>），这是一个基础性的国家标准，适用于各个学科、各种类型的出版物。今后学校学位论文的参考文献著录和在正文中的标注方式不再区分理工科还是人文社科，统一按照国家标准的规定，在</w:t>
      </w:r>
      <w:r w:rsidRPr="00DD0D94">
        <w:t>“</w:t>
      </w:r>
      <w:r w:rsidRPr="00DD0D94">
        <w:t>顺序编码制</w:t>
      </w:r>
      <w:r w:rsidRPr="00DD0D94">
        <w:t>”</w:t>
      </w:r>
      <w:r w:rsidRPr="00DD0D94">
        <w:t>和</w:t>
      </w:r>
      <w:r w:rsidRPr="00DD0D94">
        <w:t>“</w:t>
      </w:r>
      <w:r w:rsidRPr="00DD0D94">
        <w:t>著者</w:t>
      </w:r>
      <w:r w:rsidRPr="00DD0D94">
        <w:t>-</w:t>
      </w:r>
      <w:r w:rsidRPr="00DD0D94">
        <w:t>出版年制</w:t>
      </w:r>
      <w:r w:rsidRPr="00DD0D94">
        <w:t>”</w:t>
      </w:r>
      <w:r w:rsidRPr="00DD0D94">
        <w:t>两种方法中任选其一。</w:t>
      </w:r>
    </w:p>
    <w:p w14:paraId="091A363B" w14:textId="77777777" w:rsidR="0070002A" w:rsidRPr="00DD0D94" w:rsidRDefault="0070002A" w:rsidP="0070002A">
      <w:pPr>
        <w:tabs>
          <w:tab w:val="left" w:pos="886"/>
          <w:tab w:val="left" w:pos="887"/>
        </w:tabs>
        <w:ind w:firstLine="482"/>
        <w:rPr>
          <w:b/>
        </w:rPr>
      </w:pPr>
      <w:r w:rsidRPr="00DD0D94">
        <w:rPr>
          <w:b/>
        </w:rPr>
        <w:t xml:space="preserve">B.4.2 </w:t>
      </w:r>
      <w:r w:rsidRPr="00DD0D94">
        <w:rPr>
          <w:b/>
        </w:rPr>
        <w:t>正文中标注参考文献时的注意事项</w:t>
      </w:r>
    </w:p>
    <w:p w14:paraId="4D9F3D5D" w14:textId="77777777" w:rsidR="0070002A" w:rsidRPr="00DD0D94" w:rsidRDefault="0070002A" w:rsidP="0070002A">
      <w:pPr>
        <w:pStyle w:val="ac"/>
        <w:spacing w:after="0"/>
        <w:ind w:firstLine="480"/>
      </w:pPr>
      <w:r w:rsidRPr="00DD0D94">
        <w:t>（</w:t>
      </w:r>
      <w:r w:rsidRPr="00DD0D94">
        <w:t>1</w:t>
      </w:r>
      <w:r w:rsidRPr="00DD0D94">
        <w:t>）用阿拉伯数字顺序编码的文献序号不能颠倒错乱；</w:t>
      </w:r>
    </w:p>
    <w:p w14:paraId="71020102" w14:textId="77777777" w:rsidR="0070002A" w:rsidRPr="00DD0D94" w:rsidRDefault="0070002A" w:rsidP="0070002A">
      <w:pPr>
        <w:pStyle w:val="ac"/>
        <w:spacing w:after="0"/>
        <w:ind w:firstLine="480"/>
      </w:pPr>
      <w:r w:rsidRPr="00DD0D94">
        <w:t>（</w:t>
      </w:r>
      <w:r w:rsidRPr="00DD0D94">
        <w:t>2</w:t>
      </w:r>
      <w:r w:rsidRPr="00DD0D94">
        <w:t>）序号用方括号括起，同一处引用几篇文献，各篇文献的序号应置于一个方括号内，并用逗号分隔；</w:t>
      </w:r>
    </w:p>
    <w:p w14:paraId="74ED9CF7" w14:textId="77777777" w:rsidR="0070002A" w:rsidRPr="00DD0D94" w:rsidRDefault="0070002A" w:rsidP="0070002A">
      <w:pPr>
        <w:pStyle w:val="ac"/>
        <w:spacing w:after="0"/>
        <w:ind w:firstLine="480"/>
      </w:pPr>
      <w:r w:rsidRPr="00DD0D94">
        <w:t>（</w:t>
      </w:r>
      <w:r w:rsidRPr="00DD0D94">
        <w:t>3</w:t>
      </w:r>
      <w:r w:rsidRPr="00DD0D94">
        <w:t>）多次引用同一作者的同一文献，</w:t>
      </w:r>
      <w:proofErr w:type="gramStart"/>
      <w:r w:rsidRPr="00DD0D94">
        <w:t>只编</w:t>
      </w:r>
      <w:proofErr w:type="gramEnd"/>
      <w:r w:rsidRPr="00DD0D94">
        <w:t xml:space="preserve"> 1 </w:t>
      </w:r>
      <w:proofErr w:type="gramStart"/>
      <w:r w:rsidRPr="00DD0D94">
        <w:t>个</w:t>
      </w:r>
      <w:proofErr w:type="gramEnd"/>
      <w:r w:rsidRPr="00DD0D94">
        <w:t>首次引用时的序号，但需要将本次引用该文献的页码标注在顺序号的方括号外；</w:t>
      </w:r>
    </w:p>
    <w:p w14:paraId="5AAB97A8" w14:textId="77777777" w:rsidR="0070002A" w:rsidRPr="00DD0D94" w:rsidRDefault="0070002A" w:rsidP="0070002A">
      <w:pPr>
        <w:pStyle w:val="ac"/>
        <w:spacing w:after="0"/>
        <w:ind w:firstLine="480"/>
      </w:pPr>
      <w:r w:rsidRPr="00DD0D94">
        <w:t>（</w:t>
      </w:r>
      <w:r w:rsidRPr="00DD0D94">
        <w:t>4</w:t>
      </w:r>
      <w:r w:rsidRPr="00DD0D94">
        <w:t>）文献表中的序号与正文中标注的文献顺序号要一一对应；</w:t>
      </w:r>
    </w:p>
    <w:p w14:paraId="03E5DF7A" w14:textId="77777777" w:rsidR="0070002A" w:rsidRPr="00DD0D94" w:rsidRDefault="0070002A" w:rsidP="0070002A">
      <w:pPr>
        <w:pStyle w:val="ac"/>
        <w:numPr>
          <w:ilvl w:val="0"/>
          <w:numId w:val="14"/>
        </w:numPr>
        <w:spacing w:after="0"/>
        <w:ind w:left="0" w:firstLineChars="0" w:firstLine="480"/>
      </w:pPr>
      <w:r w:rsidRPr="00DD0D94">
        <w:lastRenderedPageBreak/>
        <w:t>作者可选择采用</w:t>
      </w:r>
      <w:r w:rsidRPr="00DD0D94">
        <w:t>“</w:t>
      </w:r>
      <w:r w:rsidRPr="00DD0D94">
        <w:t>顺序编码制</w:t>
      </w:r>
      <w:r w:rsidRPr="00DD0D94">
        <w:t>”</w:t>
      </w:r>
      <w:r w:rsidRPr="00DD0D94">
        <w:t>或</w:t>
      </w:r>
      <w:r w:rsidRPr="00DD0D94">
        <w:t>“</w:t>
      </w:r>
      <w:r w:rsidRPr="00DD0D94">
        <w:t>著者</w:t>
      </w:r>
      <w:r w:rsidRPr="00DD0D94">
        <w:t>-</w:t>
      </w:r>
      <w:r w:rsidRPr="00DD0D94">
        <w:t>出版年制</w:t>
      </w:r>
      <w:r w:rsidRPr="00DD0D94">
        <w:t>”</w:t>
      </w:r>
      <w:r w:rsidRPr="00DD0D94">
        <w:t>，但在同一篇论文中要统一。</w:t>
      </w:r>
    </w:p>
    <w:p w14:paraId="24BAFDD3" w14:textId="77777777" w:rsidR="0070002A" w:rsidRPr="00DD0D94" w:rsidRDefault="0070002A" w:rsidP="0070002A">
      <w:pPr>
        <w:tabs>
          <w:tab w:val="left" w:pos="886"/>
          <w:tab w:val="left" w:pos="887"/>
        </w:tabs>
        <w:ind w:firstLine="482"/>
        <w:rPr>
          <w:b/>
        </w:rPr>
      </w:pPr>
      <w:r w:rsidRPr="00DD0D94">
        <w:rPr>
          <w:b/>
        </w:rPr>
        <w:t xml:space="preserve">B.4.3 </w:t>
      </w:r>
      <w:r w:rsidRPr="00DD0D94">
        <w:rPr>
          <w:b/>
        </w:rPr>
        <w:t>参考文献表著录时的注意事项</w:t>
      </w:r>
    </w:p>
    <w:p w14:paraId="34A84B77" w14:textId="77777777" w:rsidR="0070002A" w:rsidRPr="00DD0D94" w:rsidRDefault="0070002A" w:rsidP="0070002A">
      <w:pPr>
        <w:pStyle w:val="ac"/>
        <w:spacing w:after="0"/>
        <w:ind w:firstLine="480"/>
      </w:pPr>
      <w:r w:rsidRPr="00DD0D94">
        <w:t>（</w:t>
      </w:r>
      <w:r w:rsidRPr="00DD0D94">
        <w:t>1</w:t>
      </w:r>
      <w:r w:rsidRPr="00DD0D94">
        <w:t>）文后参考文献表原则上要求用文献本身的文字著录。著录西文文献时，大写字母的使用要符合文献</w:t>
      </w:r>
      <w:proofErr w:type="gramStart"/>
      <w:r w:rsidRPr="00DD0D94">
        <w:t>本身文种</w:t>
      </w:r>
      <w:proofErr w:type="gramEnd"/>
      <w:r w:rsidRPr="00DD0D94">
        <w:t>的习惯用法；</w:t>
      </w:r>
    </w:p>
    <w:p w14:paraId="3763D678" w14:textId="77777777" w:rsidR="0070002A" w:rsidRPr="00DD0D94" w:rsidRDefault="0070002A" w:rsidP="0070002A">
      <w:pPr>
        <w:pStyle w:val="ac"/>
        <w:spacing w:after="0"/>
        <w:ind w:firstLine="480"/>
      </w:pPr>
      <w:r w:rsidRPr="00DD0D94">
        <w:t>（</w:t>
      </w:r>
      <w:r w:rsidRPr="00DD0D94">
        <w:t>2</w:t>
      </w:r>
      <w:r w:rsidRPr="00DD0D94">
        <w:t>）每条文献的著录信息源是被著录文献本身。专著、论文集、科技报告、学位论文、专利文献等可依据书名页、版本记录页、封面等主要信息源著录各个项目；专著或论文集中析出的篇章及报刊的文章，依据参考文献本身著录析出文献的信息，并依据主要信息源著录析出文献的出处；网络信息依据特定网址中的信息著录；</w:t>
      </w:r>
    </w:p>
    <w:p w14:paraId="0C2782F4" w14:textId="77777777" w:rsidR="0070002A" w:rsidRPr="00DD0D94" w:rsidRDefault="0070002A" w:rsidP="0070002A">
      <w:pPr>
        <w:pStyle w:val="ac"/>
        <w:spacing w:after="0"/>
        <w:ind w:firstLine="480"/>
      </w:pPr>
      <w:r w:rsidRPr="00DD0D94">
        <w:t>（</w:t>
      </w:r>
      <w:r w:rsidRPr="00DD0D94">
        <w:t>3</w:t>
      </w:r>
      <w:r w:rsidRPr="00DD0D94">
        <w:t>）采用</w:t>
      </w:r>
      <w:r w:rsidRPr="00DD0D94">
        <w:t>“</w:t>
      </w:r>
      <w:r w:rsidRPr="00DD0D94">
        <w:t>顺序编码制</w:t>
      </w:r>
      <w:r w:rsidRPr="00DD0D94">
        <w:t>”</w:t>
      </w:r>
      <w:r w:rsidRPr="00DD0D94">
        <w:t>组织的参考文献表，每条文献的序号要加方括号</w:t>
      </w:r>
      <w:r w:rsidRPr="00DD0D94">
        <w:t>“[ ]”</w:t>
      </w:r>
      <w:r w:rsidRPr="00DD0D94">
        <w:t>，采用悬挂格式，将序号悬挂在外；</w:t>
      </w:r>
    </w:p>
    <w:p w14:paraId="62D77772" w14:textId="77777777" w:rsidR="0070002A" w:rsidRPr="00DD0D94" w:rsidRDefault="0070002A" w:rsidP="0070002A">
      <w:pPr>
        <w:pStyle w:val="ac"/>
        <w:spacing w:after="0"/>
        <w:ind w:firstLine="480"/>
      </w:pPr>
      <w:r w:rsidRPr="00DD0D94">
        <w:t>（</w:t>
      </w:r>
      <w:r w:rsidRPr="00DD0D94">
        <w:t>4</w:t>
      </w:r>
      <w:r w:rsidRPr="00DD0D94">
        <w:t>）采用</w:t>
      </w:r>
      <w:r w:rsidRPr="00DD0D94">
        <w:t>“</w:t>
      </w:r>
      <w:r w:rsidRPr="00DD0D94">
        <w:t>著者</w:t>
      </w:r>
      <w:r w:rsidRPr="00DD0D94">
        <w:t>-</w:t>
      </w:r>
      <w:r w:rsidRPr="00DD0D94">
        <w:t>出版年制</w:t>
      </w:r>
      <w:r w:rsidRPr="00DD0D94">
        <w:t>”</w:t>
      </w:r>
      <w:r w:rsidRPr="00DD0D94">
        <w:t>组织参考文献时，每条文献不必加序号，采用悬挂格式，悬挂缩进</w:t>
      </w:r>
      <w:r w:rsidRPr="00DD0D94">
        <w:t xml:space="preserve"> 2 </w:t>
      </w:r>
      <w:proofErr w:type="gramStart"/>
      <w:r w:rsidRPr="00DD0D94">
        <w:t>个</w:t>
      </w:r>
      <w:proofErr w:type="gramEnd"/>
      <w:r w:rsidRPr="00DD0D94">
        <w:t>汉字符或</w:t>
      </w:r>
      <w:r w:rsidRPr="00DD0D94">
        <w:t xml:space="preserve"> 4 </w:t>
      </w:r>
      <w:proofErr w:type="gramStart"/>
      <w:r w:rsidRPr="00DD0D94">
        <w:t>个</w:t>
      </w:r>
      <w:proofErr w:type="gramEnd"/>
      <w:r w:rsidRPr="00DD0D94">
        <w:t>字符；</w:t>
      </w:r>
    </w:p>
    <w:p w14:paraId="7F0E4214" w14:textId="77777777" w:rsidR="0070002A" w:rsidRPr="00DD0D94" w:rsidRDefault="0070002A" w:rsidP="0070002A">
      <w:pPr>
        <w:pStyle w:val="ac"/>
        <w:spacing w:after="0"/>
        <w:ind w:firstLine="480"/>
      </w:pPr>
      <w:r w:rsidRPr="00DD0D94">
        <w:t>（</w:t>
      </w:r>
      <w:r w:rsidRPr="00DD0D94">
        <w:t>5</w:t>
      </w:r>
      <w:r w:rsidRPr="00DD0D94">
        <w:t>）书刊名称不应加书名号，西文书刊名称也不必用斜体；</w:t>
      </w:r>
    </w:p>
    <w:p w14:paraId="6109E828" w14:textId="77777777" w:rsidR="0070002A" w:rsidRPr="00DD0D94" w:rsidRDefault="0070002A" w:rsidP="0070002A">
      <w:pPr>
        <w:pStyle w:val="ac"/>
        <w:spacing w:after="0"/>
        <w:ind w:firstLine="480"/>
      </w:pPr>
      <w:r w:rsidRPr="00DD0D94">
        <w:t>（</w:t>
      </w:r>
      <w:r w:rsidRPr="00DD0D94">
        <w:t>6</w:t>
      </w:r>
      <w:r w:rsidRPr="00DD0D94">
        <w:t>）中文刊名应用全称，西文刊名可参照</w:t>
      </w:r>
      <w:r w:rsidRPr="00DD0D94">
        <w:t xml:space="preserve"> ISO 4</w:t>
      </w:r>
      <w:r w:rsidRPr="00DD0D94">
        <w:t>《信息与文献出版物题名和标题缩写规则》的规定缩写，缩写点可省略。</w:t>
      </w:r>
    </w:p>
    <w:p w14:paraId="541C4024" w14:textId="77777777" w:rsidR="0070002A" w:rsidRPr="00DD0D94" w:rsidRDefault="0070002A" w:rsidP="0070002A">
      <w:pPr>
        <w:tabs>
          <w:tab w:val="left" w:pos="886"/>
          <w:tab w:val="left" w:pos="887"/>
        </w:tabs>
        <w:ind w:firstLine="482"/>
        <w:rPr>
          <w:b/>
        </w:rPr>
      </w:pPr>
      <w:r w:rsidRPr="00DD0D94">
        <w:rPr>
          <w:b/>
        </w:rPr>
        <w:t xml:space="preserve">B.4.4 </w:t>
      </w:r>
      <w:r w:rsidRPr="00DD0D94">
        <w:rPr>
          <w:b/>
        </w:rPr>
        <w:t>著录责任者的注意事项</w:t>
      </w:r>
    </w:p>
    <w:p w14:paraId="5AD57759" w14:textId="77777777" w:rsidR="0070002A" w:rsidRPr="00DD0D94" w:rsidRDefault="0070002A" w:rsidP="0070002A">
      <w:pPr>
        <w:pStyle w:val="ac"/>
        <w:spacing w:after="0"/>
        <w:ind w:firstLine="480"/>
      </w:pPr>
      <w:r w:rsidRPr="00DD0D94">
        <w:t>（</w:t>
      </w:r>
      <w:r w:rsidRPr="00DD0D94">
        <w:t>1</w:t>
      </w:r>
      <w:r w:rsidRPr="00DD0D94">
        <w:t>）责任者为</w:t>
      </w:r>
      <w:r w:rsidRPr="00DD0D94">
        <w:t xml:space="preserve"> 3 </w:t>
      </w:r>
      <w:r w:rsidRPr="00DD0D94">
        <w:t>人以下时全部著录，</w:t>
      </w:r>
      <w:r w:rsidRPr="00DD0D94">
        <w:t xml:space="preserve">3 </w:t>
      </w:r>
      <w:r w:rsidRPr="00DD0D94">
        <w:t>人以上可只著录前</w:t>
      </w:r>
      <w:r w:rsidRPr="00DD0D94">
        <w:t xml:space="preserve"> 3 </w:t>
      </w:r>
      <w:r w:rsidRPr="00DD0D94">
        <w:t>人，后加</w:t>
      </w:r>
      <w:r w:rsidRPr="00DD0D94">
        <w:t xml:space="preserve">“,  </w:t>
      </w:r>
      <w:r w:rsidRPr="00DD0D94">
        <w:t>等</w:t>
      </w:r>
      <w:r w:rsidRPr="00DD0D94">
        <w:t>”</w:t>
      </w:r>
      <w:r w:rsidRPr="00DD0D94">
        <w:t>，外文用</w:t>
      </w:r>
      <w:r w:rsidRPr="00DD0D94">
        <w:t>“, et al”</w:t>
      </w:r>
      <w:r w:rsidRPr="00DD0D94">
        <w:t>，</w:t>
      </w:r>
      <w:r w:rsidRPr="00DD0D94">
        <w:t>“et al”</w:t>
      </w:r>
      <w:r w:rsidRPr="00DD0D94">
        <w:t>不必用斜体；</w:t>
      </w:r>
    </w:p>
    <w:p w14:paraId="4A507C1B" w14:textId="77777777" w:rsidR="0070002A" w:rsidRPr="00DD0D94" w:rsidRDefault="0070002A" w:rsidP="0070002A">
      <w:pPr>
        <w:pStyle w:val="ac"/>
        <w:spacing w:after="0"/>
        <w:ind w:firstLine="480"/>
      </w:pPr>
      <w:r w:rsidRPr="00DD0D94">
        <w:t>（</w:t>
      </w:r>
      <w:r w:rsidRPr="00DD0D94">
        <w:t>2</w:t>
      </w:r>
      <w:r w:rsidRPr="00DD0D94">
        <w:t>）责任者之间用</w:t>
      </w:r>
      <w:r w:rsidRPr="00DD0D94">
        <w:t>“,”</w:t>
      </w:r>
      <w:r w:rsidRPr="00DD0D94">
        <w:t>分隔；</w:t>
      </w:r>
    </w:p>
    <w:p w14:paraId="0CB5EB6F" w14:textId="77777777" w:rsidR="0070002A" w:rsidRPr="00DD0D94" w:rsidRDefault="0070002A" w:rsidP="0070002A">
      <w:pPr>
        <w:pStyle w:val="ac"/>
        <w:spacing w:after="0"/>
        <w:ind w:firstLine="480"/>
      </w:pPr>
      <w:r w:rsidRPr="00DD0D94">
        <w:t>（</w:t>
      </w:r>
      <w:r w:rsidRPr="00DD0D94">
        <w:t>3</w:t>
      </w:r>
      <w:r w:rsidRPr="00DD0D94">
        <w:t>）欧美著者的名可缩写，并省略缩写点，姓</w:t>
      </w:r>
      <w:proofErr w:type="gramStart"/>
      <w:r w:rsidRPr="00DD0D94">
        <w:t>可用全</w:t>
      </w:r>
      <w:proofErr w:type="gramEnd"/>
      <w:r w:rsidRPr="00DD0D94">
        <w:t>大写；如用中文译名，可以只著录其姓。例如：</w:t>
      </w:r>
    </w:p>
    <w:p w14:paraId="3A15A9B6" w14:textId="77777777" w:rsidR="0070002A" w:rsidRPr="00DD0D94" w:rsidRDefault="0070002A" w:rsidP="0070002A">
      <w:pPr>
        <w:pStyle w:val="ac"/>
        <w:spacing w:after="0"/>
        <w:ind w:firstLine="480"/>
      </w:pPr>
      <w:r w:rsidRPr="00DD0D94">
        <w:t xml:space="preserve">Einstein A  </w:t>
      </w:r>
      <w:r w:rsidRPr="00DD0D94">
        <w:t>或</w:t>
      </w:r>
      <w:r w:rsidRPr="00DD0D94">
        <w:t xml:space="preserve"> EINSTEIN A</w:t>
      </w:r>
      <w:r w:rsidRPr="00DD0D94">
        <w:t>（原题：</w:t>
      </w:r>
      <w:r w:rsidRPr="00DD0D94">
        <w:t>Albert Einstein</w:t>
      </w:r>
      <w:r w:rsidRPr="00DD0D94">
        <w:t>），韦杰（原题：伏尔特</w:t>
      </w:r>
      <w:r w:rsidRPr="00DD0D94">
        <w:t>·</w:t>
      </w:r>
      <w:r w:rsidRPr="00DD0D94">
        <w:t>韦杰）；</w:t>
      </w:r>
    </w:p>
    <w:p w14:paraId="6C1C8148" w14:textId="77777777" w:rsidR="0070002A" w:rsidRPr="00DD0D94" w:rsidRDefault="0070002A" w:rsidP="0070002A">
      <w:pPr>
        <w:pStyle w:val="ac"/>
        <w:spacing w:after="0"/>
        <w:ind w:firstLine="480"/>
      </w:pPr>
      <w:r w:rsidRPr="00DD0D94">
        <w:t>（</w:t>
      </w:r>
      <w:r w:rsidRPr="00DD0D94">
        <w:t>4</w:t>
      </w:r>
      <w:r w:rsidRPr="00DD0D94">
        <w:t>）中国著者姓名的汉语拼音的拼写执行</w:t>
      </w:r>
      <w:r w:rsidRPr="00DD0D94">
        <w:t xml:space="preserve"> GB/T 16159—1996 </w:t>
      </w:r>
      <w:r w:rsidRPr="00DD0D94">
        <w:t>的规定，名字不能缩写。例如：</w:t>
      </w:r>
      <w:r w:rsidRPr="00DD0D94">
        <w:t xml:space="preserve">Zheng </w:t>
      </w:r>
      <w:proofErr w:type="spellStart"/>
      <w:r w:rsidRPr="00DD0D94">
        <w:t>Guangmei</w:t>
      </w:r>
      <w:proofErr w:type="spellEnd"/>
      <w:r w:rsidRPr="00DD0D94">
        <w:t xml:space="preserve"> </w:t>
      </w:r>
      <w:r w:rsidRPr="00DD0D94">
        <w:t>或</w:t>
      </w:r>
      <w:r w:rsidRPr="00DD0D94">
        <w:t xml:space="preserve"> ZHENG </w:t>
      </w:r>
      <w:proofErr w:type="spellStart"/>
      <w:r w:rsidRPr="00DD0D94">
        <w:t>Guangmei</w:t>
      </w:r>
      <w:proofErr w:type="spellEnd"/>
      <w:r w:rsidRPr="00DD0D94">
        <w:t>；</w:t>
      </w:r>
    </w:p>
    <w:p w14:paraId="1C98A304" w14:textId="77777777" w:rsidR="0070002A" w:rsidRPr="00DD0D94" w:rsidRDefault="0070002A" w:rsidP="0070002A">
      <w:pPr>
        <w:pStyle w:val="ac"/>
        <w:spacing w:after="0"/>
        <w:ind w:firstLine="480"/>
      </w:pPr>
      <w:r w:rsidRPr="00DD0D94">
        <w:t>（</w:t>
      </w:r>
      <w:r w:rsidRPr="00DD0D94">
        <w:t>5</w:t>
      </w:r>
      <w:r w:rsidRPr="00DD0D94">
        <w:t>）不必著录主要责任者的责任。例如：</w:t>
      </w:r>
    </w:p>
    <w:p w14:paraId="26B28DAC" w14:textId="77777777" w:rsidR="0070002A" w:rsidRPr="00DD0D94" w:rsidRDefault="0070002A" w:rsidP="0070002A">
      <w:pPr>
        <w:pStyle w:val="ac"/>
        <w:spacing w:after="0"/>
        <w:ind w:firstLine="480"/>
      </w:pPr>
      <w:r w:rsidRPr="00DD0D94">
        <w:t>陈</w:t>
      </w:r>
      <w:proofErr w:type="gramStart"/>
      <w:r w:rsidRPr="00DD0D94">
        <w:t>浩</w:t>
      </w:r>
      <w:proofErr w:type="gramEnd"/>
      <w:r w:rsidRPr="00DD0D94">
        <w:t>元</w:t>
      </w:r>
      <w:r w:rsidRPr="00DD0D94">
        <w:t xml:space="preserve">.  </w:t>
      </w:r>
      <w:r w:rsidRPr="00DD0D94">
        <w:t>科技书刊标准化</w:t>
      </w:r>
      <w:r w:rsidRPr="00DD0D94">
        <w:t xml:space="preserve"> 18 </w:t>
      </w:r>
      <w:r w:rsidRPr="00DD0D94">
        <w:t>讲（原题：陈</w:t>
      </w:r>
      <w:proofErr w:type="gramStart"/>
      <w:r w:rsidRPr="00DD0D94">
        <w:t>浩</w:t>
      </w:r>
      <w:proofErr w:type="gramEnd"/>
      <w:r w:rsidRPr="00DD0D94">
        <w:t>元主编</w:t>
      </w:r>
      <w:r w:rsidRPr="00DD0D94">
        <w:t xml:space="preserve">.  </w:t>
      </w:r>
      <w:r w:rsidRPr="00DD0D94">
        <w:t>科技书刊标准化</w:t>
      </w:r>
      <w:r w:rsidRPr="00DD0D94">
        <w:t xml:space="preserve"> 18 </w:t>
      </w:r>
      <w:r w:rsidRPr="00DD0D94">
        <w:t>讲）；</w:t>
      </w:r>
    </w:p>
    <w:p w14:paraId="2AF1C252" w14:textId="77777777" w:rsidR="0070002A" w:rsidRPr="00DD0D94" w:rsidRDefault="0070002A" w:rsidP="0070002A">
      <w:pPr>
        <w:pStyle w:val="ac"/>
        <w:spacing w:after="0"/>
        <w:ind w:firstLine="480"/>
      </w:pPr>
      <w:r w:rsidRPr="00DD0D94">
        <w:t>（</w:t>
      </w:r>
      <w:r w:rsidRPr="00DD0D94">
        <w:t>6</w:t>
      </w:r>
      <w:r w:rsidRPr="00DD0D94">
        <w:t>）不要求著录责任者的国别、所在朝代；</w:t>
      </w:r>
    </w:p>
    <w:p w14:paraId="17B89E88" w14:textId="77777777" w:rsidR="0070002A" w:rsidRPr="00DD0D94" w:rsidRDefault="0070002A" w:rsidP="0070002A">
      <w:pPr>
        <w:pStyle w:val="ac"/>
        <w:spacing w:after="0"/>
        <w:ind w:firstLine="480"/>
      </w:pPr>
      <w:r w:rsidRPr="00DD0D94">
        <w:t>（</w:t>
      </w:r>
      <w:r w:rsidRPr="00DD0D94">
        <w:t>7</w:t>
      </w:r>
      <w:r w:rsidRPr="00DD0D94">
        <w:t>）机关团体名称应由上至下分级著录。例如：</w:t>
      </w:r>
    </w:p>
    <w:p w14:paraId="20A6799C" w14:textId="77777777" w:rsidR="0070002A" w:rsidRPr="00DD0D94" w:rsidRDefault="0070002A" w:rsidP="0070002A">
      <w:pPr>
        <w:pStyle w:val="ac"/>
        <w:spacing w:after="0"/>
        <w:ind w:firstLine="480"/>
      </w:pPr>
      <w:r w:rsidRPr="00DD0D94">
        <w:t>中国科学院数学研究所（原题：中国科学院数学研究所）；</w:t>
      </w:r>
    </w:p>
    <w:p w14:paraId="2D9423F9" w14:textId="77777777" w:rsidR="0070002A" w:rsidRPr="00DD0D94" w:rsidRDefault="0070002A" w:rsidP="0070002A">
      <w:pPr>
        <w:pStyle w:val="ac"/>
        <w:spacing w:after="0"/>
        <w:ind w:firstLine="480"/>
      </w:pPr>
      <w:r w:rsidRPr="00DD0D94">
        <w:t>Stanford University. Department of Civil Engineering</w:t>
      </w:r>
      <w:r w:rsidRPr="00DD0D94">
        <w:t>（原题：</w:t>
      </w:r>
      <w:r w:rsidRPr="00DD0D94">
        <w:t xml:space="preserve">Department of Civil </w:t>
      </w:r>
      <w:r w:rsidRPr="00DD0D94">
        <w:lastRenderedPageBreak/>
        <w:t>Engineering, Stanford University</w:t>
      </w:r>
      <w:r w:rsidRPr="00DD0D94">
        <w:t>）。</w:t>
      </w:r>
    </w:p>
    <w:p w14:paraId="2734DA2E" w14:textId="77777777" w:rsidR="0070002A" w:rsidRPr="00DD0D94" w:rsidRDefault="0070002A" w:rsidP="0070002A">
      <w:pPr>
        <w:tabs>
          <w:tab w:val="left" w:pos="886"/>
          <w:tab w:val="left" w:pos="887"/>
        </w:tabs>
        <w:ind w:firstLine="482"/>
        <w:rPr>
          <w:b/>
        </w:rPr>
      </w:pPr>
      <w:r w:rsidRPr="00DD0D94">
        <w:rPr>
          <w:b/>
        </w:rPr>
        <w:t xml:space="preserve">B.4.5 </w:t>
      </w:r>
      <w:r w:rsidRPr="00DD0D94">
        <w:rPr>
          <w:b/>
        </w:rPr>
        <w:t>参考文献表中数字的著录</w:t>
      </w:r>
    </w:p>
    <w:p w14:paraId="31A2DE92" w14:textId="77777777" w:rsidR="0070002A" w:rsidRPr="00DD0D94" w:rsidRDefault="0070002A" w:rsidP="0070002A">
      <w:pPr>
        <w:pStyle w:val="ac"/>
        <w:spacing w:after="0"/>
        <w:ind w:firstLine="480"/>
      </w:pPr>
      <w:r w:rsidRPr="00DD0D94">
        <w:t>（</w:t>
      </w:r>
      <w:r w:rsidRPr="00DD0D94">
        <w:t>1</w:t>
      </w:r>
      <w:r w:rsidRPr="00DD0D94">
        <w:t>）卷期号、年月顺序号、页码、出版年、专利文献号等用阿拉伯数字。卷号不必用黑体。页码、专利文献号超过</w:t>
      </w:r>
      <w:r w:rsidRPr="00DD0D94">
        <w:t xml:space="preserve"> 4 </w:t>
      </w:r>
      <w:r w:rsidRPr="00DD0D94">
        <w:t>位数时，不必采用三位分节法或加</w:t>
      </w:r>
      <w:r w:rsidRPr="00DD0D94">
        <w:t>“,”</w:t>
      </w:r>
      <w:r w:rsidRPr="00DD0D94">
        <w:t>分节，国外专利文献号中原有的分节号</w:t>
      </w:r>
      <w:r w:rsidRPr="00DD0D94">
        <w:t>“,”</w:t>
      </w:r>
      <w:r w:rsidRPr="00DD0D94">
        <w:t>在参考文献著录时删去；</w:t>
      </w:r>
    </w:p>
    <w:p w14:paraId="504141EF" w14:textId="77777777" w:rsidR="0070002A" w:rsidRPr="00DD0D94" w:rsidRDefault="0070002A" w:rsidP="0070002A">
      <w:pPr>
        <w:pStyle w:val="ac"/>
        <w:spacing w:after="0"/>
        <w:ind w:firstLine="480"/>
      </w:pPr>
      <w:r w:rsidRPr="00DD0D94">
        <w:t>（</w:t>
      </w:r>
      <w:r w:rsidRPr="00DD0D94">
        <w:t>2</w:t>
      </w:r>
      <w:r w:rsidRPr="00DD0D94">
        <w:t>）出版年或出版日期用全数字著录；</w:t>
      </w:r>
      <w:proofErr w:type="gramStart"/>
      <w:r w:rsidRPr="00DD0D94">
        <w:t>如遇非公历</w:t>
      </w:r>
      <w:proofErr w:type="gramEnd"/>
      <w:r w:rsidRPr="00DD0D94">
        <w:t>纪年，则将其置于</w:t>
      </w:r>
      <w:r w:rsidRPr="00DD0D94">
        <w:t>“( )”</w:t>
      </w:r>
      <w:r w:rsidRPr="00DD0D94">
        <w:t>内。例如：</w:t>
      </w:r>
      <w:r w:rsidRPr="00DD0D94">
        <w:t>2005-08-10, 1938</w:t>
      </w:r>
      <w:r w:rsidRPr="00DD0D94">
        <w:t>（民国二十七年）；</w:t>
      </w:r>
    </w:p>
    <w:p w14:paraId="728B3ED2" w14:textId="77777777" w:rsidR="0070002A" w:rsidRPr="00DD0D94" w:rsidRDefault="0070002A" w:rsidP="0070002A">
      <w:pPr>
        <w:pStyle w:val="ac"/>
        <w:spacing w:after="0"/>
        <w:ind w:firstLine="480"/>
      </w:pPr>
      <w:r w:rsidRPr="00DD0D94">
        <w:t>（</w:t>
      </w:r>
      <w:r w:rsidRPr="00DD0D94">
        <w:t>3</w:t>
      </w:r>
      <w:r w:rsidRPr="00DD0D94">
        <w:t>）版本的著录采用阿拉伯数字、序号缩略形式或其他标志表示，第</w:t>
      </w:r>
      <w:r w:rsidRPr="00DD0D94">
        <w:t xml:space="preserve"> 1 </w:t>
      </w:r>
      <w:r w:rsidRPr="00DD0D94">
        <w:t>版</w:t>
      </w:r>
      <w:proofErr w:type="gramStart"/>
      <w:r w:rsidRPr="00DD0D94">
        <w:t>不</w:t>
      </w:r>
      <w:proofErr w:type="gramEnd"/>
      <w:r w:rsidRPr="00DD0D94">
        <w:t>著录，</w:t>
      </w:r>
      <w:r w:rsidRPr="00DD0D94">
        <w:t xml:space="preserve"> </w:t>
      </w:r>
      <w:r w:rsidRPr="00DD0D94">
        <w:t>古籍的版本可著录</w:t>
      </w:r>
      <w:r w:rsidRPr="00DD0D94">
        <w:t>“</w:t>
      </w:r>
      <w:r w:rsidRPr="00DD0D94">
        <w:t>写本</w:t>
      </w:r>
      <w:r w:rsidRPr="00DD0D94">
        <w:t>”</w:t>
      </w:r>
      <w:r w:rsidRPr="00DD0D94">
        <w:t>、</w:t>
      </w:r>
      <w:r w:rsidRPr="00DD0D94">
        <w:t>“</w:t>
      </w:r>
      <w:r w:rsidRPr="00DD0D94">
        <w:t>抄本</w:t>
      </w:r>
      <w:r w:rsidRPr="00DD0D94">
        <w:t>”</w:t>
      </w:r>
      <w:r w:rsidRPr="00DD0D94">
        <w:t>、</w:t>
      </w:r>
      <w:r w:rsidRPr="00DD0D94">
        <w:t>“</w:t>
      </w:r>
      <w:r w:rsidRPr="00DD0D94">
        <w:t>刻本</w:t>
      </w:r>
      <w:r w:rsidRPr="00DD0D94">
        <w:t>”</w:t>
      </w:r>
      <w:r w:rsidRPr="00DD0D94">
        <w:t>等。例如：</w:t>
      </w:r>
      <w:r w:rsidRPr="00DD0D94">
        <w:t xml:space="preserve">3 </w:t>
      </w:r>
      <w:r w:rsidRPr="00DD0D94">
        <w:t>版（原题：第三版或第</w:t>
      </w:r>
      <w:r w:rsidRPr="00DD0D94">
        <w:t xml:space="preserve"> 3 </w:t>
      </w:r>
      <w:r w:rsidRPr="00DD0D94">
        <w:t>版），</w:t>
      </w:r>
      <w:r w:rsidRPr="00DD0D94">
        <w:t>5th ed.</w:t>
      </w:r>
      <w:r w:rsidRPr="00DD0D94">
        <w:t>（原题：</w:t>
      </w:r>
      <w:r w:rsidRPr="00DD0D94">
        <w:t>Fifth edition</w:t>
      </w:r>
      <w:r w:rsidRPr="00DD0D94">
        <w:t>），</w:t>
      </w:r>
      <w:r w:rsidRPr="00DD0D94">
        <w:t xml:space="preserve">2005 </w:t>
      </w:r>
      <w:r w:rsidRPr="00DD0D94">
        <w:t>版（原题：</w:t>
      </w:r>
      <w:r w:rsidRPr="00DD0D94">
        <w:t>2005</w:t>
      </w:r>
      <w:r w:rsidRPr="00DD0D94">
        <w:t>年版）。</w:t>
      </w:r>
    </w:p>
    <w:p w14:paraId="62F5E5B0" w14:textId="77777777" w:rsidR="0070002A" w:rsidRPr="00DD0D94" w:rsidRDefault="0070002A" w:rsidP="0070002A">
      <w:pPr>
        <w:tabs>
          <w:tab w:val="left" w:pos="886"/>
          <w:tab w:val="left" w:pos="887"/>
        </w:tabs>
        <w:ind w:firstLine="482"/>
        <w:rPr>
          <w:b/>
        </w:rPr>
      </w:pPr>
      <w:r w:rsidRPr="00DD0D94">
        <w:rPr>
          <w:b/>
        </w:rPr>
        <w:t xml:space="preserve">B.4.6 </w:t>
      </w:r>
      <w:r w:rsidRPr="00DD0D94">
        <w:rPr>
          <w:b/>
        </w:rPr>
        <w:t>可作变通处理的著录项目</w:t>
      </w:r>
    </w:p>
    <w:p w14:paraId="0E798441" w14:textId="77777777" w:rsidR="0070002A" w:rsidRPr="00DD0D94" w:rsidRDefault="0070002A" w:rsidP="0070002A">
      <w:pPr>
        <w:pStyle w:val="ac"/>
        <w:spacing w:after="0"/>
        <w:ind w:firstLine="480"/>
      </w:pPr>
      <w:r w:rsidRPr="00DD0D94">
        <w:t>（</w:t>
      </w:r>
      <w:r w:rsidRPr="00DD0D94">
        <w:t>1</w:t>
      </w:r>
      <w:r w:rsidRPr="00DD0D94">
        <w:t>）某一条参考文献的责任者不明时，此项可以省略（采用</w:t>
      </w:r>
      <w:r w:rsidRPr="00DD0D94">
        <w:t>“</w:t>
      </w:r>
      <w:r w:rsidRPr="00DD0D94">
        <w:t>著者</w:t>
      </w:r>
      <w:r w:rsidRPr="00DD0D94">
        <w:t>-</w:t>
      </w:r>
      <w:r w:rsidRPr="00DD0D94">
        <w:t>出版年制</w:t>
      </w:r>
      <w:r w:rsidRPr="00DD0D94">
        <w:t>”</w:t>
      </w:r>
      <w:r w:rsidRPr="00DD0D94">
        <w:t>时可用</w:t>
      </w:r>
      <w:r w:rsidRPr="00DD0D94">
        <w:t>“</w:t>
      </w:r>
      <w:r w:rsidRPr="00DD0D94">
        <w:t>佚名</w:t>
      </w:r>
      <w:r w:rsidRPr="00DD0D94">
        <w:t>”</w:t>
      </w:r>
      <w:r w:rsidRPr="00DD0D94">
        <w:t>或</w:t>
      </w:r>
      <w:r w:rsidRPr="00DD0D94">
        <w:t>“Anon”</w:t>
      </w:r>
      <w:r w:rsidRPr="00DD0D94">
        <w:t>）；</w:t>
      </w:r>
    </w:p>
    <w:p w14:paraId="66D379FE" w14:textId="77777777" w:rsidR="0070002A" w:rsidRPr="00DD0D94" w:rsidRDefault="0070002A" w:rsidP="0070002A">
      <w:pPr>
        <w:pStyle w:val="ac"/>
        <w:spacing w:after="0"/>
        <w:ind w:firstLine="480"/>
      </w:pPr>
      <w:r w:rsidRPr="00DD0D94">
        <w:t>（</w:t>
      </w:r>
      <w:r w:rsidRPr="00DD0D94">
        <w:t>2</w:t>
      </w:r>
      <w:r w:rsidRPr="00DD0D94">
        <w:t>）无出版地可著录</w:t>
      </w:r>
      <w:r w:rsidRPr="00DD0D94">
        <w:t>[</w:t>
      </w:r>
      <w:r w:rsidRPr="00DD0D94">
        <w:t>出版地不详</w:t>
      </w:r>
      <w:r w:rsidRPr="00DD0D94">
        <w:t>]</w:t>
      </w:r>
      <w:r w:rsidRPr="00DD0D94">
        <w:t>或</w:t>
      </w:r>
      <w:r w:rsidRPr="00DD0D94">
        <w:t>[</w:t>
      </w:r>
      <w:proofErr w:type="spellStart"/>
      <w:r w:rsidRPr="00DD0D94">
        <w:t>S.l.</w:t>
      </w:r>
      <w:proofErr w:type="spellEnd"/>
      <w:r w:rsidRPr="00DD0D94">
        <w:t>]</w:t>
      </w:r>
      <w:r w:rsidRPr="00DD0D94">
        <w:t>，无出版者可著录</w:t>
      </w:r>
      <w:r w:rsidRPr="00DD0D94">
        <w:t>[</w:t>
      </w:r>
      <w:r w:rsidRPr="00DD0D94">
        <w:t>出版者不详</w:t>
      </w:r>
      <w:r w:rsidRPr="00DD0D94">
        <w:t>]</w:t>
      </w:r>
      <w:r w:rsidRPr="00DD0D94">
        <w:t>或</w:t>
      </w:r>
      <w:r w:rsidRPr="00DD0D94">
        <w:t>[</w:t>
      </w:r>
      <w:proofErr w:type="spellStart"/>
      <w:r w:rsidRPr="00DD0D94">
        <w:t>s.n</w:t>
      </w:r>
      <w:proofErr w:type="spellEnd"/>
      <w:r w:rsidRPr="00DD0D94">
        <w:t>.]</w:t>
      </w:r>
      <w:r w:rsidRPr="00DD0D94">
        <w:t>；</w:t>
      </w:r>
    </w:p>
    <w:p w14:paraId="59FBF0F2" w14:textId="77777777" w:rsidR="0070002A" w:rsidRPr="00DD0D94" w:rsidRDefault="0070002A" w:rsidP="0070002A">
      <w:pPr>
        <w:pStyle w:val="ac"/>
        <w:spacing w:after="0"/>
        <w:ind w:firstLine="480"/>
      </w:pPr>
      <w:r w:rsidRPr="00DD0D94">
        <w:t>（</w:t>
      </w:r>
      <w:r w:rsidRPr="00DD0D94">
        <w:t>3</w:t>
      </w:r>
      <w:r w:rsidRPr="00DD0D94">
        <w:t>）出版</w:t>
      </w:r>
      <w:proofErr w:type="gramStart"/>
      <w:r w:rsidRPr="00DD0D94">
        <w:t>年无法</w:t>
      </w:r>
      <w:proofErr w:type="gramEnd"/>
      <w:r w:rsidRPr="00DD0D94">
        <w:t>确定时，可依次选用版权年、印刷年、估计的出版年，估计的出版年置于</w:t>
      </w:r>
      <w:r w:rsidRPr="00DD0D94">
        <w:t>“[ ]”</w:t>
      </w:r>
      <w:r w:rsidRPr="00DD0D94">
        <w:t>内；</w:t>
      </w:r>
    </w:p>
    <w:p w14:paraId="31574E6E" w14:textId="77777777" w:rsidR="0070002A" w:rsidRPr="00DD0D94" w:rsidRDefault="0070002A" w:rsidP="0070002A">
      <w:pPr>
        <w:pStyle w:val="ac"/>
        <w:spacing w:after="0"/>
        <w:ind w:firstLine="480"/>
      </w:pPr>
      <w:r w:rsidRPr="00DD0D94">
        <w:t>（</w:t>
      </w:r>
      <w:r w:rsidRPr="00DD0D94">
        <w:t>4</w:t>
      </w:r>
      <w:r w:rsidRPr="00DD0D94">
        <w:t>）未正式出版的学位论文，出版项可按</w:t>
      </w:r>
      <w:r w:rsidRPr="00DD0D94">
        <w:t>“</w:t>
      </w:r>
      <w:r w:rsidRPr="00DD0D94">
        <w:t>保存地</w:t>
      </w:r>
      <w:r w:rsidRPr="00DD0D94">
        <w:t xml:space="preserve">: </w:t>
      </w:r>
      <w:r w:rsidRPr="00DD0D94">
        <w:t>保存单位</w:t>
      </w:r>
      <w:r w:rsidRPr="00DD0D94">
        <w:t xml:space="preserve">, </w:t>
      </w:r>
      <w:r w:rsidRPr="00DD0D94">
        <w:t>保存年</w:t>
      </w:r>
      <w:r w:rsidRPr="00DD0D94">
        <w:t>”</w:t>
      </w:r>
      <w:r w:rsidRPr="00DD0D94">
        <w:t>顺序著录。例如：</w:t>
      </w:r>
    </w:p>
    <w:p w14:paraId="7D68959E" w14:textId="77777777" w:rsidR="0070002A" w:rsidRPr="00DD0D94" w:rsidRDefault="0070002A" w:rsidP="0070002A">
      <w:pPr>
        <w:pStyle w:val="ac"/>
        <w:spacing w:after="0"/>
        <w:ind w:firstLine="480"/>
      </w:pPr>
      <w:r w:rsidRPr="00DD0D94">
        <w:t>北京</w:t>
      </w:r>
      <w:r w:rsidRPr="00DD0D94">
        <w:t xml:space="preserve">: </w:t>
      </w:r>
      <w:r w:rsidRPr="00DD0D94">
        <w:t>中国科学院物理研究所</w:t>
      </w:r>
      <w:r w:rsidRPr="00DD0D94">
        <w:t>, 2004</w:t>
      </w:r>
    </w:p>
    <w:p w14:paraId="3040CF6D" w14:textId="77777777" w:rsidR="0070002A" w:rsidRPr="00DD0D94" w:rsidRDefault="0070002A" w:rsidP="0070002A">
      <w:pPr>
        <w:pStyle w:val="ac"/>
        <w:spacing w:after="0"/>
        <w:ind w:firstLine="480"/>
      </w:pPr>
      <w:r w:rsidRPr="00DD0D94">
        <w:t xml:space="preserve">Berkeley: </w:t>
      </w:r>
      <w:proofErr w:type="spellStart"/>
      <w:r w:rsidRPr="00DD0D94">
        <w:t>Univ</w:t>
      </w:r>
      <w:proofErr w:type="spellEnd"/>
      <w:r w:rsidRPr="00DD0D94">
        <w:t xml:space="preserve"> of California Depart of </w:t>
      </w:r>
      <w:proofErr w:type="spellStart"/>
      <w:r w:rsidRPr="00DD0D94">
        <w:t>Phys</w:t>
      </w:r>
      <w:proofErr w:type="spellEnd"/>
      <w:r w:rsidRPr="00DD0D94">
        <w:t>, 2005</w:t>
      </w:r>
    </w:p>
    <w:p w14:paraId="41625A58" w14:textId="77777777" w:rsidR="0070002A" w:rsidRPr="00DD0D94" w:rsidRDefault="0070002A" w:rsidP="0070002A">
      <w:pPr>
        <w:pStyle w:val="ac"/>
        <w:tabs>
          <w:tab w:val="left" w:pos="1394"/>
          <w:tab w:val="left" w:pos="1982"/>
          <w:tab w:val="left" w:pos="2786"/>
          <w:tab w:val="left" w:pos="3887"/>
          <w:tab w:val="left" w:pos="5052"/>
          <w:tab w:val="left" w:pos="6206"/>
          <w:tab w:val="left" w:pos="7734"/>
        </w:tabs>
        <w:spacing w:after="0"/>
        <w:ind w:firstLine="480"/>
      </w:pPr>
      <w:r w:rsidRPr="00DD0D94">
        <w:t>（</w:t>
      </w:r>
      <w:r w:rsidRPr="00DD0D94">
        <w:t>5</w:t>
      </w:r>
      <w:r w:rsidRPr="00DD0D94">
        <w:t>）采用</w:t>
      </w:r>
      <w:r w:rsidRPr="00DD0D94">
        <w:t>“</w:t>
      </w:r>
      <w:r w:rsidRPr="00DD0D94">
        <w:t>著者</w:t>
      </w:r>
      <w:r w:rsidRPr="00DD0D94">
        <w:t>-</w:t>
      </w:r>
      <w:r w:rsidRPr="00DD0D94">
        <w:t>出版年制</w:t>
      </w:r>
      <w:r w:rsidRPr="00DD0D94">
        <w:t>”</w:t>
      </w:r>
      <w:r w:rsidRPr="00DD0D94">
        <w:t>标注时，联机文献的出版年根据更新或修改日期著录；</w:t>
      </w:r>
      <w:r w:rsidRPr="00DD0D94">
        <w:t xml:space="preserve"> </w:t>
      </w:r>
      <w:r w:rsidRPr="00DD0D94">
        <w:t>倘若无更新或修改日期时，则可著录引用日期，并将其置于方括号内。例如：</w:t>
      </w:r>
      <w:r w:rsidRPr="00DD0D94">
        <w:t>……</w:t>
      </w:r>
      <w:r w:rsidRPr="00DD0D94">
        <w:t>（李中国</w:t>
      </w:r>
      <w:r w:rsidRPr="00DD0D94">
        <w:t>, 2006</w:t>
      </w:r>
      <w:r w:rsidRPr="00DD0D94">
        <w:t>）。</w:t>
      </w:r>
      <w:r w:rsidRPr="00DD0D94">
        <w:t>……</w:t>
      </w:r>
      <w:r w:rsidRPr="00DD0D94">
        <w:t>（张华</w:t>
      </w:r>
      <w:r w:rsidRPr="00DD0D94">
        <w:t>, [</w:t>
      </w:r>
      <w:proofErr w:type="gramStart"/>
      <w:r w:rsidRPr="00DD0D94">
        <w:t>2005]</w:t>
      </w:r>
      <w:r w:rsidRPr="00DD0D94">
        <w:t>）</w:t>
      </w:r>
      <w:proofErr w:type="gramEnd"/>
      <w:r w:rsidRPr="00DD0D94">
        <w:t>。</w:t>
      </w:r>
      <w:r w:rsidRPr="00DD0D94">
        <w:t xml:space="preserve">Skinner G. 2001. A new code of ethics for librarians? </w:t>
      </w:r>
      <w:proofErr w:type="spellStart"/>
      <w:r w:rsidRPr="00DD0D94">
        <w:t>ALAcodes</w:t>
      </w:r>
      <w:proofErr w:type="spellEnd"/>
      <w:r w:rsidRPr="00DD0D94">
        <w:tab/>
        <w:t>and</w:t>
      </w:r>
      <w:r w:rsidRPr="00DD0D94">
        <w:tab/>
        <w:t>Johan</w:t>
      </w:r>
      <w:r w:rsidRPr="00DD0D94">
        <w:tab/>
      </w:r>
      <w:proofErr w:type="spellStart"/>
      <w:r w:rsidRPr="00DD0D94">
        <w:t>Bekker’s</w:t>
      </w:r>
      <w:proofErr w:type="spellEnd"/>
      <w:r w:rsidRPr="00DD0D94">
        <w:tab/>
        <w:t>proposals</w:t>
      </w:r>
      <w:r w:rsidRPr="00DD0D94">
        <w:tab/>
        <w:t>[EB/OL].</w:t>
      </w:r>
      <w:r w:rsidRPr="00DD0D94">
        <w:tab/>
        <w:t>(2001-03-02)</w:t>
      </w:r>
      <w:r w:rsidRPr="00DD0D94">
        <w:tab/>
        <w:t xml:space="preserve">[2004-05-10]. </w:t>
      </w:r>
      <w:hyperlink r:id="rId34" w:history="1">
        <w:r w:rsidRPr="00DD0D94">
          <w:t>http://www.redgraven......</w:t>
        </w:r>
      </w:hyperlink>
    </w:p>
    <w:p w14:paraId="7530C253" w14:textId="77777777" w:rsidR="0070002A" w:rsidRPr="00DD0D94" w:rsidRDefault="0070002A" w:rsidP="0070002A">
      <w:pPr>
        <w:pStyle w:val="ac"/>
        <w:spacing w:after="0"/>
        <w:ind w:firstLine="480"/>
      </w:pPr>
      <w:r w:rsidRPr="00DD0D94">
        <w:t>（</w:t>
      </w:r>
      <w:r w:rsidRPr="00DD0D94">
        <w:t>6</w:t>
      </w:r>
      <w:r w:rsidRPr="00DD0D94">
        <w:t>）当文献中载有多个</w:t>
      </w:r>
      <w:proofErr w:type="gramStart"/>
      <w:r w:rsidRPr="00DD0D94">
        <w:t>岀</w:t>
      </w:r>
      <w:proofErr w:type="gramEnd"/>
      <w:r w:rsidRPr="00DD0D94">
        <w:t>版地或多个</w:t>
      </w:r>
      <w:proofErr w:type="gramStart"/>
      <w:r w:rsidRPr="00DD0D94">
        <w:t>岀</w:t>
      </w:r>
      <w:proofErr w:type="gramEnd"/>
      <w:r w:rsidRPr="00DD0D94">
        <w:t>版者时，只需著录第</w:t>
      </w:r>
      <w:r w:rsidRPr="00DD0D94">
        <w:t xml:space="preserve"> 1 </w:t>
      </w:r>
      <w:proofErr w:type="gramStart"/>
      <w:r w:rsidRPr="00DD0D94">
        <w:t>个</w:t>
      </w:r>
      <w:proofErr w:type="gramEnd"/>
      <w:r w:rsidRPr="00DD0D94">
        <w:t>出版地或出版者；</w:t>
      </w:r>
    </w:p>
    <w:p w14:paraId="6A9BDA9E" w14:textId="77777777" w:rsidR="0070002A" w:rsidRPr="00DD0D94" w:rsidRDefault="0070002A" w:rsidP="0070002A">
      <w:pPr>
        <w:pStyle w:val="ac"/>
        <w:spacing w:after="0"/>
        <w:ind w:firstLine="480"/>
      </w:pPr>
      <w:r w:rsidRPr="00DD0D94">
        <w:t>（</w:t>
      </w:r>
      <w:r w:rsidRPr="00DD0D94">
        <w:t>7</w:t>
      </w:r>
      <w:r w:rsidRPr="00DD0D94">
        <w:t>）如果专著被作为阅读型和推荐型参考文献引用，其引文页码可以</w:t>
      </w:r>
      <w:proofErr w:type="gramStart"/>
      <w:r w:rsidRPr="00DD0D94">
        <w:t>不</w:t>
      </w:r>
      <w:proofErr w:type="gramEnd"/>
      <w:r w:rsidRPr="00DD0D94">
        <w:t>著录；</w:t>
      </w:r>
    </w:p>
    <w:p w14:paraId="781ED1F6" w14:textId="77777777" w:rsidR="0070002A" w:rsidRPr="00DD0D94" w:rsidRDefault="0070002A" w:rsidP="0070002A">
      <w:pPr>
        <w:pStyle w:val="ac"/>
        <w:spacing w:after="0"/>
        <w:ind w:firstLine="480"/>
      </w:pPr>
      <w:r w:rsidRPr="00DD0D94">
        <w:t>（</w:t>
      </w:r>
      <w:r w:rsidRPr="00DD0D94">
        <w:t>8</w:t>
      </w:r>
      <w:r w:rsidRPr="00DD0D94">
        <w:t>）其他可以灵活处理的著录项目对</w:t>
      </w:r>
      <w:r w:rsidRPr="00DD0D94">
        <w:t xml:space="preserve"> GB/T 7714—2005 </w:t>
      </w:r>
      <w:r w:rsidRPr="00DD0D94">
        <w:t>未作</w:t>
      </w:r>
      <w:r w:rsidRPr="00DD0D94">
        <w:t>“</w:t>
      </w:r>
      <w:r w:rsidRPr="00DD0D94">
        <w:t>必须</w:t>
      </w:r>
      <w:r w:rsidRPr="00DD0D94">
        <w:t>”</w:t>
      </w:r>
      <w:r w:rsidRPr="00DD0D94">
        <w:t>、</w:t>
      </w:r>
      <w:r w:rsidRPr="00DD0D94">
        <w:t>“</w:t>
      </w:r>
      <w:r w:rsidRPr="00DD0D94">
        <w:t>应当</w:t>
      </w:r>
      <w:r w:rsidRPr="00DD0D94">
        <w:t>”</w:t>
      </w:r>
      <w:r w:rsidRPr="00DD0D94">
        <w:t>等规定的著录项目，同一出版物可选定一种，并做到前后一致。</w:t>
      </w:r>
    </w:p>
    <w:p w14:paraId="5169C027" w14:textId="77777777" w:rsidR="0070002A" w:rsidRPr="00DD0D94" w:rsidRDefault="0070002A" w:rsidP="0070002A">
      <w:pPr>
        <w:pStyle w:val="ac"/>
        <w:spacing w:after="0"/>
        <w:ind w:firstLine="480"/>
      </w:pPr>
      <w:r w:rsidRPr="00DD0D94">
        <w:t>每条文献结尾可加</w:t>
      </w:r>
      <w:r w:rsidRPr="00DD0D94">
        <w:t>“.”</w:t>
      </w:r>
      <w:r w:rsidRPr="00DD0D94">
        <w:t>，图书的文献一般不加。文献类型标志，非电子文献任选。</w:t>
      </w:r>
    </w:p>
    <w:p w14:paraId="60FD86AF" w14:textId="77777777" w:rsidR="0070002A" w:rsidRPr="00DD0D94" w:rsidRDefault="0070002A" w:rsidP="0070002A">
      <w:pPr>
        <w:pStyle w:val="ac"/>
        <w:spacing w:after="0"/>
        <w:ind w:firstLine="480"/>
      </w:pPr>
      <w:r w:rsidRPr="00DD0D94">
        <w:t>电子文献的引用日期非联机文献可以</w:t>
      </w:r>
      <w:proofErr w:type="gramStart"/>
      <w:r w:rsidRPr="00DD0D94">
        <w:t>不</w:t>
      </w:r>
      <w:proofErr w:type="gramEnd"/>
      <w:r w:rsidRPr="00DD0D94">
        <w:t>著录。</w:t>
      </w:r>
    </w:p>
    <w:p w14:paraId="7924E4B4" w14:textId="77777777" w:rsidR="0070002A" w:rsidRPr="00DD0D94" w:rsidRDefault="0070002A" w:rsidP="0070002A">
      <w:pPr>
        <w:pStyle w:val="ac"/>
        <w:spacing w:after="0"/>
        <w:ind w:firstLine="480"/>
      </w:pPr>
      <w:r w:rsidRPr="00DD0D94">
        <w:lastRenderedPageBreak/>
        <w:t>西文的著者名、刊名一般采用缩写字母，但也可以采用全名；如果采用缩写字母，</w:t>
      </w:r>
      <w:r w:rsidRPr="00DD0D94">
        <w:t xml:space="preserve"> </w:t>
      </w:r>
      <w:r w:rsidRPr="00DD0D94">
        <w:t>其缩写点可以省略，也可以保留。</w:t>
      </w:r>
    </w:p>
    <w:p w14:paraId="1766B445" w14:textId="77777777" w:rsidR="0070002A" w:rsidRPr="00DD0D94" w:rsidRDefault="0070002A" w:rsidP="0070002A">
      <w:pPr>
        <w:pStyle w:val="ac"/>
        <w:spacing w:after="0"/>
        <w:ind w:firstLine="480"/>
      </w:pPr>
      <w:r w:rsidRPr="00DD0D94">
        <w:t>其他责任者可不著录（如果著录，则须标注其责任，如</w:t>
      </w:r>
      <w:r w:rsidRPr="00DD0D94">
        <w:t>“</w:t>
      </w:r>
      <w:r w:rsidRPr="00DD0D94">
        <w:t>译</w:t>
      </w:r>
      <w:r w:rsidRPr="00DD0D94">
        <w:t>”</w:t>
      </w:r>
      <w:r w:rsidRPr="00DD0D94">
        <w:t>、</w:t>
      </w:r>
      <w:r w:rsidRPr="00DD0D94">
        <w:t>“</w:t>
      </w:r>
      <w:r w:rsidRPr="00DD0D94">
        <w:t>指导</w:t>
      </w:r>
      <w:r w:rsidRPr="00DD0D94">
        <w:t>”</w:t>
      </w:r>
      <w:r w:rsidRPr="00DD0D94">
        <w:t>等）。</w:t>
      </w:r>
      <w:proofErr w:type="gramStart"/>
      <w:r w:rsidRPr="00DD0D94">
        <w:t>纯电子</w:t>
      </w:r>
      <w:proofErr w:type="gramEnd"/>
      <w:r w:rsidRPr="00DD0D94">
        <w:t>文献的出版地、出版者、出版年可以省略（引用日期必须著录）。</w:t>
      </w:r>
    </w:p>
    <w:p w14:paraId="5A1E7DAD" w14:textId="77777777" w:rsidR="0070002A" w:rsidRPr="00DD0D94" w:rsidRDefault="0070002A" w:rsidP="0070002A">
      <w:pPr>
        <w:pStyle w:val="ac"/>
        <w:spacing w:after="0"/>
        <w:ind w:firstLine="480"/>
      </w:pPr>
      <w:r w:rsidRPr="00DD0D94">
        <w:t>期刊中析出文献的页码一般著录文章的起讫页，也可只著录起始页。</w:t>
      </w:r>
    </w:p>
    <w:p w14:paraId="5EC8420B" w14:textId="77777777" w:rsidR="0070002A" w:rsidRPr="00DD0D94" w:rsidRDefault="0070002A" w:rsidP="0070002A">
      <w:pPr>
        <w:pStyle w:val="ac"/>
        <w:spacing w:after="0"/>
        <w:ind w:firstLine="480"/>
      </w:pPr>
      <w:r w:rsidRPr="00DD0D94">
        <w:t>责任者的姓，其字母可以全大写，也</w:t>
      </w:r>
      <w:proofErr w:type="gramStart"/>
      <w:r w:rsidRPr="00DD0D94">
        <w:t>可只首字母</w:t>
      </w:r>
      <w:proofErr w:type="gramEnd"/>
      <w:r w:rsidRPr="00DD0D94">
        <w:t>大写。</w:t>
      </w:r>
      <w:r w:rsidRPr="00DD0D94">
        <w:t xml:space="preserve">GB/T 7714—2005 </w:t>
      </w:r>
      <w:r w:rsidRPr="00DD0D94">
        <w:t>并未做出全大写的规定，但有</w:t>
      </w:r>
      <w:r w:rsidRPr="00DD0D94">
        <w:t>“</w:t>
      </w:r>
      <w:r w:rsidRPr="00DD0D94">
        <w:t>大写字母的使用要符合文献本身文种的习惯用法</w:t>
      </w:r>
      <w:r w:rsidRPr="00DD0D94">
        <w:t>”</w:t>
      </w:r>
      <w:r w:rsidRPr="00DD0D94">
        <w:t>的指示，在外文文献中其实也是</w:t>
      </w:r>
      <w:r w:rsidRPr="00DD0D94">
        <w:t xml:space="preserve"> 2 </w:t>
      </w:r>
      <w:r w:rsidRPr="00DD0D94">
        <w:t>种著录法并存。</w:t>
      </w:r>
    </w:p>
    <w:p w14:paraId="439A84ED" w14:textId="77777777" w:rsidR="0070002A" w:rsidRPr="00DD0D94" w:rsidRDefault="0070002A" w:rsidP="0070002A">
      <w:pPr>
        <w:tabs>
          <w:tab w:val="left" w:pos="886"/>
          <w:tab w:val="left" w:pos="887"/>
        </w:tabs>
        <w:ind w:firstLine="482"/>
        <w:rPr>
          <w:b/>
        </w:rPr>
      </w:pPr>
      <w:r w:rsidRPr="00DD0D94">
        <w:rPr>
          <w:b/>
        </w:rPr>
        <w:t xml:space="preserve">B.4.7 </w:t>
      </w:r>
      <w:r w:rsidRPr="00DD0D94">
        <w:rPr>
          <w:b/>
        </w:rPr>
        <w:t>正确著录期刊文献的年份、卷、期、页</w:t>
      </w:r>
    </w:p>
    <w:p w14:paraId="19EA4547" w14:textId="77777777" w:rsidR="0070002A" w:rsidRPr="00DD0D94" w:rsidRDefault="0070002A" w:rsidP="0070002A">
      <w:pPr>
        <w:pStyle w:val="ac"/>
        <w:tabs>
          <w:tab w:val="left" w:pos="3575"/>
        </w:tabs>
        <w:spacing w:after="0"/>
        <w:ind w:firstLine="480"/>
      </w:pPr>
      <w:r w:rsidRPr="00DD0D94">
        <w:t>示例</w:t>
      </w:r>
      <w:r w:rsidRPr="00DD0D94">
        <w:t xml:space="preserve"> 1</w:t>
      </w:r>
      <w:r w:rsidRPr="00DD0D94">
        <w:t>：</w:t>
      </w:r>
      <w:r w:rsidRPr="00DD0D94">
        <w:t xml:space="preserve"> </w:t>
      </w:r>
      <w:r w:rsidRPr="00DD0D94">
        <w:t>年</w:t>
      </w:r>
      <w:r w:rsidRPr="00DD0D94">
        <w:t xml:space="preserve">, </w:t>
      </w:r>
      <w:r w:rsidRPr="00DD0D94">
        <w:t>卷</w:t>
      </w:r>
      <w:r w:rsidRPr="00DD0D94">
        <w:t>(</w:t>
      </w:r>
      <w:r w:rsidRPr="00DD0D94">
        <w:t>期</w:t>
      </w:r>
      <w:r w:rsidRPr="00DD0D94">
        <w:t>):</w:t>
      </w:r>
      <w:r w:rsidRPr="00DD0D94">
        <w:t>页</w:t>
      </w:r>
      <w:r w:rsidRPr="00DD0D94">
        <w:tab/>
        <w:t>2005, 10(2):15-20</w:t>
      </w:r>
    </w:p>
    <w:p w14:paraId="4B706BB7" w14:textId="77777777" w:rsidR="0070002A" w:rsidRPr="00DD0D94" w:rsidRDefault="0070002A" w:rsidP="0070002A">
      <w:pPr>
        <w:pStyle w:val="ac"/>
        <w:tabs>
          <w:tab w:val="left" w:pos="3536"/>
        </w:tabs>
        <w:spacing w:after="0"/>
        <w:ind w:firstLine="480"/>
      </w:pPr>
      <w:r w:rsidRPr="00DD0D94">
        <w:t>示例</w:t>
      </w:r>
      <w:r w:rsidRPr="00DD0D94">
        <w:t xml:space="preserve"> 2</w:t>
      </w:r>
      <w:r w:rsidRPr="00DD0D94">
        <w:t>：</w:t>
      </w:r>
      <w:r w:rsidRPr="00DD0D94">
        <w:t xml:space="preserve"> </w:t>
      </w:r>
      <w:r w:rsidRPr="00DD0D94">
        <w:t>年</w:t>
      </w:r>
      <w:r w:rsidRPr="00DD0D94">
        <w:t xml:space="preserve">,  </w:t>
      </w:r>
      <w:r w:rsidRPr="00DD0D94">
        <w:t>卷</w:t>
      </w:r>
      <w:r w:rsidRPr="00DD0D94">
        <w:t>:</w:t>
      </w:r>
      <w:r w:rsidRPr="00DD0D94">
        <w:t>页</w:t>
      </w:r>
      <w:r w:rsidRPr="00DD0D94">
        <w:tab/>
        <w:t>2005, 35:123-129</w:t>
      </w:r>
    </w:p>
    <w:p w14:paraId="32E12ACA" w14:textId="77777777" w:rsidR="0070002A" w:rsidRPr="00DD0D94" w:rsidRDefault="0070002A" w:rsidP="0070002A">
      <w:pPr>
        <w:pStyle w:val="ac"/>
        <w:tabs>
          <w:tab w:val="left" w:pos="3515"/>
        </w:tabs>
        <w:spacing w:after="0"/>
        <w:ind w:firstLine="480"/>
      </w:pPr>
      <w:r w:rsidRPr="00DD0D94">
        <w:t>示例</w:t>
      </w:r>
      <w:r w:rsidRPr="00DD0D94">
        <w:t xml:space="preserve"> 3</w:t>
      </w:r>
      <w:r w:rsidRPr="00DD0D94">
        <w:t>：</w:t>
      </w:r>
      <w:r w:rsidRPr="00DD0D94">
        <w:t xml:space="preserve"> </w:t>
      </w:r>
      <w:r w:rsidRPr="00DD0D94">
        <w:t>年</w:t>
      </w:r>
      <w:r w:rsidRPr="00DD0D94">
        <w:t>(</w:t>
      </w:r>
      <w:r w:rsidRPr="00DD0D94">
        <w:t>期</w:t>
      </w:r>
      <w:r w:rsidRPr="00DD0D94">
        <w:t>):</w:t>
      </w:r>
      <w:r w:rsidRPr="00DD0D94">
        <w:t>页</w:t>
      </w:r>
      <w:r w:rsidRPr="00DD0D94">
        <w:tab/>
        <w:t>2005(1):90-94</w:t>
      </w:r>
    </w:p>
    <w:p w14:paraId="03336306" w14:textId="77777777" w:rsidR="0070002A" w:rsidRPr="00DD0D94" w:rsidRDefault="0070002A" w:rsidP="0070002A">
      <w:pPr>
        <w:pStyle w:val="ac"/>
        <w:tabs>
          <w:tab w:val="left" w:pos="3515"/>
        </w:tabs>
        <w:spacing w:after="0"/>
        <w:ind w:firstLine="480"/>
      </w:pPr>
      <w:r w:rsidRPr="00DD0D94">
        <w:t>示例</w:t>
      </w:r>
      <w:r w:rsidRPr="00DD0D94">
        <w:t xml:space="preserve"> 4</w:t>
      </w:r>
      <w:r w:rsidRPr="00DD0D94">
        <w:t>：</w:t>
      </w:r>
      <w:r w:rsidRPr="00DD0D94">
        <w:t xml:space="preserve"> </w:t>
      </w:r>
      <w:r w:rsidRPr="00DD0D94">
        <w:t>年</w:t>
      </w:r>
      <w:r w:rsidRPr="00DD0D94">
        <w:t>(</w:t>
      </w:r>
      <w:r w:rsidRPr="00DD0D94">
        <w:t>合期号</w:t>
      </w:r>
      <w:r w:rsidRPr="00DD0D94">
        <w:t>):</w:t>
      </w:r>
      <w:r w:rsidRPr="00DD0D94">
        <w:t>页</w:t>
      </w:r>
      <w:r w:rsidRPr="00DD0D94">
        <w:tab/>
        <w:t>2005(10/11/12):15-20</w:t>
      </w:r>
    </w:p>
    <w:p w14:paraId="656A9646" w14:textId="77777777" w:rsidR="0070002A" w:rsidRPr="00DD0D94" w:rsidRDefault="0070002A" w:rsidP="0070002A">
      <w:pPr>
        <w:pStyle w:val="ac"/>
        <w:spacing w:after="0"/>
        <w:ind w:firstLine="480"/>
      </w:pPr>
      <w:r w:rsidRPr="00DD0D94">
        <w:t>在同一刊物连载的文献，其后续</w:t>
      </w:r>
      <w:r w:rsidRPr="00DD0D94">
        <w:rPr>
          <w:rFonts w:hint="eastAsia"/>
        </w:rPr>
        <w:t>部分</w:t>
      </w:r>
      <w:r w:rsidRPr="00DD0D94">
        <w:t>不必另行著录，可在原参考文献后直接注明后续</w:t>
      </w:r>
      <w:r w:rsidRPr="00DD0D94">
        <w:rPr>
          <w:rFonts w:hint="eastAsia"/>
        </w:rPr>
        <w:t>部分</w:t>
      </w:r>
      <w:r w:rsidRPr="00DD0D94">
        <w:t>的年份、卷、期、页。</w:t>
      </w:r>
    </w:p>
    <w:p w14:paraId="4513E502" w14:textId="77777777" w:rsidR="0070002A" w:rsidRPr="00DD0D94" w:rsidRDefault="0070002A" w:rsidP="0070002A">
      <w:pPr>
        <w:pStyle w:val="ac"/>
        <w:tabs>
          <w:tab w:val="left" w:pos="4768"/>
        </w:tabs>
        <w:spacing w:after="0"/>
        <w:ind w:firstLine="480"/>
      </w:pPr>
      <w:r w:rsidRPr="00DD0D94">
        <w:t>示例</w:t>
      </w:r>
      <w:r w:rsidRPr="00DD0D94">
        <w:t xml:space="preserve"> 5</w:t>
      </w:r>
      <w:r w:rsidRPr="00DD0D94">
        <w:t>：</w:t>
      </w:r>
      <w:r w:rsidRPr="00DD0D94">
        <w:t xml:space="preserve"> </w:t>
      </w:r>
      <w:r w:rsidRPr="00DD0D94">
        <w:t>年</w:t>
      </w:r>
      <w:r w:rsidRPr="00DD0D94">
        <w:t xml:space="preserve">, </w:t>
      </w:r>
      <w:r w:rsidRPr="00DD0D94">
        <w:t>卷</w:t>
      </w:r>
      <w:r w:rsidRPr="00DD0D94">
        <w:t>(</w:t>
      </w:r>
      <w:r w:rsidRPr="00DD0D94">
        <w:t>期</w:t>
      </w:r>
      <w:r w:rsidRPr="00DD0D94">
        <w:t>):</w:t>
      </w:r>
      <w:r w:rsidRPr="00DD0D94">
        <w:t>页</w:t>
      </w:r>
      <w:r w:rsidRPr="00DD0D94">
        <w:t xml:space="preserve">; </w:t>
      </w:r>
      <w:r w:rsidRPr="00DD0D94">
        <w:t>年</w:t>
      </w:r>
      <w:r w:rsidRPr="00DD0D94">
        <w:t xml:space="preserve">, </w:t>
      </w:r>
      <w:r w:rsidRPr="00DD0D94">
        <w:t>卷</w:t>
      </w:r>
      <w:r w:rsidRPr="00DD0D94">
        <w:t>(</w:t>
      </w:r>
      <w:r w:rsidRPr="00DD0D94">
        <w:t>期</w:t>
      </w:r>
      <w:r w:rsidRPr="00DD0D94">
        <w:t>):</w:t>
      </w:r>
      <w:r w:rsidRPr="00DD0D94">
        <w:t>页</w:t>
      </w:r>
      <w:r w:rsidRPr="00DD0D94">
        <w:tab/>
        <w:t>2005, 15(1):12-15; 2005, 15(2):18-20</w:t>
      </w:r>
    </w:p>
    <w:p w14:paraId="27454596" w14:textId="77777777" w:rsidR="0070002A" w:rsidRPr="00DD0D94" w:rsidRDefault="0070002A" w:rsidP="0070002A">
      <w:pPr>
        <w:tabs>
          <w:tab w:val="left" w:pos="805"/>
        </w:tabs>
        <w:ind w:firstLine="482"/>
        <w:rPr>
          <w:b/>
        </w:rPr>
      </w:pPr>
      <w:r w:rsidRPr="00DD0D94">
        <w:rPr>
          <w:b/>
        </w:rPr>
        <w:t xml:space="preserve">B.5 </w:t>
      </w:r>
      <w:r w:rsidRPr="00DD0D94">
        <w:rPr>
          <w:b/>
        </w:rPr>
        <w:t>文献类型、电子文献载体类型及其标志代码说明</w:t>
      </w:r>
    </w:p>
    <w:p w14:paraId="278B4663" w14:textId="77777777" w:rsidR="0070002A" w:rsidRPr="00DD0D94" w:rsidRDefault="0070002A" w:rsidP="0070002A">
      <w:pPr>
        <w:pStyle w:val="ac"/>
        <w:spacing w:after="0"/>
        <w:ind w:firstLine="480"/>
      </w:pPr>
      <w:r w:rsidRPr="00DD0D94">
        <w:t>电子文献类型和载体类型标志是必备的著录项目。非电子文献类型可以省略。学位论文类型的文献必须明确标注。中文硕士学位论文标注</w:t>
      </w:r>
      <w:r w:rsidRPr="00DD0D94">
        <w:t>[</w:t>
      </w:r>
      <w:r w:rsidRPr="00DD0D94">
        <w:t>硕士学位论文</w:t>
      </w:r>
      <w:r w:rsidRPr="00DD0D94">
        <w:t>]</w:t>
      </w:r>
      <w:r w:rsidRPr="00DD0D94">
        <w:t>，中文博士学位论文标注</w:t>
      </w:r>
      <w:r w:rsidRPr="00DD0D94">
        <w:t>[</w:t>
      </w:r>
      <w:r w:rsidRPr="00DD0D94">
        <w:t>博士学位论文</w:t>
      </w:r>
      <w:r w:rsidRPr="00DD0D94">
        <w:t>]</w:t>
      </w:r>
      <w:r w:rsidRPr="00DD0D94">
        <w:t>，外文学位论文标注</w:t>
      </w:r>
      <w:r w:rsidRPr="00DD0D94">
        <w:t>[D]</w:t>
      </w:r>
      <w:r w:rsidRPr="00DD0D94">
        <w:t>。</w:t>
      </w:r>
    </w:p>
    <w:p w14:paraId="251814F7" w14:textId="77777777" w:rsidR="0070002A" w:rsidRPr="00DD0D94" w:rsidRDefault="0070002A" w:rsidP="0070002A">
      <w:pPr>
        <w:pStyle w:val="ac"/>
        <w:spacing w:after="0"/>
        <w:ind w:firstLine="480"/>
      </w:pPr>
      <w:r w:rsidRPr="00DD0D94">
        <w:t>国标</w:t>
      </w:r>
      <w:r w:rsidRPr="00DD0D94">
        <w:t xml:space="preserve"> GB/T 7714—2005 </w:t>
      </w:r>
      <w:r w:rsidRPr="00DD0D94">
        <w:t>列出的文献类型标志如下：普通图书</w:t>
      </w:r>
      <w:r w:rsidRPr="00DD0D94">
        <w:t xml:space="preserve"> M</w:t>
      </w:r>
      <w:r w:rsidRPr="00DD0D94">
        <w:t>，会议录</w:t>
      </w:r>
      <w:r w:rsidRPr="00DD0D94">
        <w:t xml:space="preserve"> C</w:t>
      </w:r>
      <w:r w:rsidRPr="00DD0D94">
        <w:t>，汇编</w:t>
      </w:r>
      <w:r w:rsidRPr="00DD0D94">
        <w:t>G</w:t>
      </w:r>
      <w:r w:rsidRPr="00DD0D94">
        <w:t>，报纸</w:t>
      </w:r>
      <w:r w:rsidRPr="00DD0D94">
        <w:t xml:space="preserve"> N</w:t>
      </w:r>
      <w:r w:rsidRPr="00DD0D94">
        <w:t>，期刊</w:t>
      </w:r>
      <w:r w:rsidRPr="00DD0D94">
        <w:t xml:space="preserve"> J</w:t>
      </w:r>
      <w:r w:rsidRPr="00DD0D94">
        <w:t>，学位论文</w:t>
      </w:r>
      <w:r w:rsidRPr="00DD0D94">
        <w:t xml:space="preserve"> D</w:t>
      </w:r>
      <w:r w:rsidRPr="00DD0D94">
        <w:t>，报告</w:t>
      </w:r>
      <w:r w:rsidRPr="00DD0D94">
        <w:t xml:space="preserve"> R</w:t>
      </w:r>
      <w:r w:rsidRPr="00DD0D94">
        <w:t>，标准</w:t>
      </w:r>
      <w:r w:rsidRPr="00DD0D94">
        <w:t xml:space="preserve"> S</w:t>
      </w:r>
      <w:r w:rsidRPr="00DD0D94">
        <w:t>，专利</w:t>
      </w:r>
      <w:r w:rsidRPr="00DD0D94">
        <w:t xml:space="preserve"> P</w:t>
      </w:r>
      <w:r w:rsidRPr="00DD0D94">
        <w:t>，数据库</w:t>
      </w:r>
      <w:r w:rsidRPr="00DD0D94">
        <w:t xml:space="preserve"> DB</w:t>
      </w:r>
      <w:r w:rsidRPr="00DD0D94">
        <w:t>，计算机程序</w:t>
      </w:r>
      <w:r w:rsidRPr="00DD0D94">
        <w:t xml:space="preserve"> CP</w:t>
      </w:r>
      <w:r w:rsidRPr="00DD0D94">
        <w:t>，电子公告</w:t>
      </w:r>
      <w:r w:rsidRPr="00DD0D94">
        <w:t xml:space="preserve"> EB</w:t>
      </w:r>
      <w:r w:rsidRPr="00DD0D94">
        <w:t>。</w:t>
      </w:r>
    </w:p>
    <w:p w14:paraId="27E908C5" w14:textId="77777777" w:rsidR="0070002A" w:rsidRPr="00DD0D94" w:rsidRDefault="0070002A" w:rsidP="0070002A">
      <w:pPr>
        <w:pStyle w:val="ac"/>
        <w:spacing w:after="0"/>
        <w:ind w:firstLine="480"/>
      </w:pPr>
      <w:r w:rsidRPr="00DD0D94">
        <w:t>会议录</w:t>
      </w:r>
      <w:r w:rsidRPr="00DD0D94">
        <w:t xml:space="preserve"> C </w:t>
      </w:r>
      <w:r w:rsidRPr="00DD0D94">
        <w:t>指座谈会、研讨会、学术年会等会议的文集；汇编</w:t>
      </w:r>
      <w:r w:rsidRPr="00DD0D94">
        <w:t xml:space="preserve"> G </w:t>
      </w:r>
      <w:r w:rsidRPr="00DD0D94">
        <w:t>指多著者或个人著者的论文集；</w:t>
      </w:r>
      <w:r w:rsidRPr="00DD0D94">
        <w:t xml:space="preserve">S </w:t>
      </w:r>
      <w:r w:rsidRPr="00DD0D94">
        <w:t>标志的文献还包括政策、法律、法规等文件。</w:t>
      </w:r>
    </w:p>
    <w:p w14:paraId="32023A85" w14:textId="77777777" w:rsidR="0070002A" w:rsidRPr="00DD0D94" w:rsidRDefault="0070002A" w:rsidP="0070002A">
      <w:pPr>
        <w:pStyle w:val="ac"/>
        <w:spacing w:after="0"/>
        <w:ind w:firstLine="480"/>
      </w:pPr>
      <w:r w:rsidRPr="00DD0D94">
        <w:t>电子文献载体类型标志如下：磁带</w:t>
      </w:r>
      <w:r w:rsidRPr="00DD0D94">
        <w:t xml:space="preserve"> MT</w:t>
      </w:r>
      <w:r w:rsidRPr="00DD0D94">
        <w:t>，磁盘</w:t>
      </w:r>
      <w:r w:rsidRPr="00DD0D94">
        <w:t xml:space="preserve"> DK</w:t>
      </w:r>
      <w:r w:rsidRPr="00DD0D94">
        <w:t>，光盘</w:t>
      </w:r>
      <w:r w:rsidRPr="00DD0D94">
        <w:t xml:space="preserve"> CD</w:t>
      </w:r>
      <w:r w:rsidRPr="00DD0D94">
        <w:t>，联机网络</w:t>
      </w:r>
      <w:r w:rsidRPr="00DD0D94">
        <w:t xml:space="preserve"> OL</w:t>
      </w:r>
      <w:r w:rsidRPr="00DD0D94">
        <w:t>。</w:t>
      </w:r>
    </w:p>
    <w:p w14:paraId="1EF2527C" w14:textId="2B4AE3B9" w:rsidR="00C00FB4" w:rsidRPr="0070002A" w:rsidRDefault="00C00FB4" w:rsidP="00584EC1">
      <w:pPr>
        <w:pStyle w:val="a"/>
        <w:numPr>
          <w:ilvl w:val="0"/>
          <w:numId w:val="0"/>
        </w:numPr>
        <w:ind w:left="-2"/>
      </w:pPr>
    </w:p>
    <w:p w14:paraId="515328C7" w14:textId="77777777" w:rsidR="00AC447C" w:rsidRDefault="00AC447C" w:rsidP="00C00FB4">
      <w:pPr>
        <w:pStyle w:val="a"/>
        <w:ind w:left="567" w:hanging="569"/>
        <w:sectPr w:rsidR="00AC447C" w:rsidSect="00AC447C">
          <w:pgSz w:w="11906" w:h="16838"/>
          <w:pgMar w:top="1587" w:right="1417" w:bottom="1587" w:left="1418" w:header="1134" w:footer="1134" w:gutter="0"/>
          <w:cols w:space="720"/>
          <w:docGrid w:type="lines" w:linePitch="312"/>
        </w:sectPr>
      </w:pPr>
    </w:p>
    <w:p w14:paraId="7E5029F0" w14:textId="77777777" w:rsidR="00C1457F" w:rsidRDefault="00C1457F" w:rsidP="007432A8">
      <w:pPr>
        <w:pStyle w:val="1"/>
        <w:snapToGrid w:val="0"/>
        <w:spacing w:beforeLines="100" w:before="312" w:afterLines="100" w:after="312" w:line="440" w:lineRule="exact"/>
        <w:ind w:firstLineChars="0" w:firstLine="0"/>
        <w:jc w:val="center"/>
        <w:rPr>
          <w:rFonts w:ascii="黑体" w:eastAsia="黑体" w:hAnsi="黑体"/>
          <w:b w:val="0"/>
          <w:sz w:val="36"/>
          <w:szCs w:val="36"/>
        </w:rPr>
      </w:pPr>
      <w:bookmarkStart w:id="225" w:name="_Toc89874714"/>
      <w:bookmarkStart w:id="226" w:name="_Toc89876533"/>
      <w:r w:rsidRPr="00702CCB">
        <w:rPr>
          <w:rFonts w:ascii="黑体" w:eastAsia="黑体" w:hAnsi="黑体" w:hint="eastAsia"/>
          <w:b w:val="0"/>
          <w:sz w:val="36"/>
          <w:szCs w:val="36"/>
        </w:rPr>
        <w:lastRenderedPageBreak/>
        <w:t>攻读硕士学位期间</w:t>
      </w:r>
      <w:r w:rsidR="00D50821" w:rsidRPr="00702CCB">
        <w:rPr>
          <w:rFonts w:ascii="黑体" w:eastAsia="黑体" w:hAnsi="黑体" w:hint="eastAsia"/>
          <w:b w:val="0"/>
          <w:sz w:val="36"/>
          <w:szCs w:val="36"/>
        </w:rPr>
        <w:t>发表的论文和取得的</w:t>
      </w:r>
      <w:r w:rsidRPr="00702CCB">
        <w:rPr>
          <w:rFonts w:ascii="黑体" w:eastAsia="黑体" w:hAnsi="黑体" w:hint="eastAsia"/>
          <w:b w:val="0"/>
          <w:sz w:val="36"/>
          <w:szCs w:val="36"/>
        </w:rPr>
        <w:t>科研成果</w:t>
      </w:r>
      <w:bookmarkEnd w:id="215"/>
      <w:bookmarkEnd w:id="216"/>
      <w:bookmarkEnd w:id="217"/>
      <w:bookmarkEnd w:id="218"/>
      <w:bookmarkEnd w:id="219"/>
      <w:bookmarkEnd w:id="220"/>
      <w:bookmarkEnd w:id="221"/>
      <w:bookmarkEnd w:id="222"/>
      <w:bookmarkEnd w:id="223"/>
      <w:bookmarkEnd w:id="224"/>
      <w:bookmarkEnd w:id="225"/>
      <w:bookmarkEnd w:id="226"/>
    </w:p>
    <w:p w14:paraId="5085CFB8" w14:textId="33C6D2B8" w:rsidR="0070002A" w:rsidRPr="000108B3" w:rsidRDefault="0070002A" w:rsidP="004D63D4">
      <w:pPr>
        <w:ind w:firstLine="480"/>
        <w:rPr>
          <w:szCs w:val="30"/>
        </w:rPr>
      </w:pPr>
      <w:r>
        <w:rPr>
          <w:rFonts w:hint="eastAsia"/>
          <w:szCs w:val="30"/>
        </w:rPr>
        <w:t>填写攻读硕士学位期间发表的论文、专利等，如果没有可以留白</w:t>
      </w:r>
      <w:r w:rsidR="000108B3">
        <w:rPr>
          <w:rFonts w:hint="eastAsia"/>
          <w:szCs w:val="30"/>
        </w:rPr>
        <w:t>。</w:t>
      </w:r>
      <w:r w:rsidR="00273B8F">
        <w:rPr>
          <w:rFonts w:hint="eastAsia"/>
          <w:szCs w:val="30"/>
        </w:rPr>
        <w:t>匿名评审的</w:t>
      </w:r>
      <w:r w:rsidR="000108B3" w:rsidRPr="000108B3">
        <w:rPr>
          <w:rFonts w:hint="eastAsia"/>
          <w:szCs w:val="30"/>
        </w:rPr>
        <w:t>学位论文中（包括封面、封二和致谢）所有有关导师和作者的信息都必须被隐去</w:t>
      </w:r>
    </w:p>
    <w:p w14:paraId="6465DF9C" w14:textId="52137BEB" w:rsidR="004D63D4" w:rsidRPr="000108B3" w:rsidRDefault="003F1E40" w:rsidP="004D63D4">
      <w:pPr>
        <w:ind w:firstLine="480"/>
        <w:rPr>
          <w:szCs w:val="30"/>
        </w:rPr>
      </w:pPr>
      <w:r w:rsidRPr="000108B3">
        <w:rPr>
          <w:rFonts w:hint="eastAsia"/>
          <w:szCs w:val="30"/>
        </w:rPr>
        <w:t>已发表论文</w:t>
      </w:r>
      <w:r w:rsidR="004D63D4" w:rsidRPr="000108B3">
        <w:rPr>
          <w:szCs w:val="30"/>
        </w:rPr>
        <w:t>：</w:t>
      </w:r>
    </w:p>
    <w:p w14:paraId="65ED8494" w14:textId="77777777" w:rsidR="00C1457F" w:rsidRPr="00375AEF" w:rsidRDefault="00C1457F" w:rsidP="006B0731">
      <w:pPr>
        <w:pStyle w:val="aff3"/>
        <w:adjustRightInd/>
        <w:ind w:rightChars="-60" w:right="-144" w:firstLineChars="0" w:firstLine="0"/>
        <w:textAlignment w:val="auto"/>
        <w:rPr>
          <w:szCs w:val="24"/>
        </w:rPr>
      </w:pPr>
    </w:p>
    <w:p w14:paraId="6404002C" w14:textId="77777777" w:rsidR="00C1457F" w:rsidRDefault="00C1457F" w:rsidP="00B77B63">
      <w:pPr>
        <w:spacing w:line="360" w:lineRule="auto"/>
        <w:ind w:firstLine="480"/>
        <w:sectPr w:rsidR="00C1457F" w:rsidSect="00AC447C">
          <w:pgSz w:w="11906" w:h="16838"/>
          <w:pgMar w:top="1587" w:right="1417" w:bottom="1587" w:left="1418" w:header="1134" w:footer="1134" w:gutter="0"/>
          <w:cols w:space="720"/>
          <w:docGrid w:type="lines" w:linePitch="312"/>
        </w:sectPr>
      </w:pPr>
    </w:p>
    <w:p w14:paraId="08879318" w14:textId="77777777" w:rsidR="00C1457F" w:rsidRDefault="00C1457F" w:rsidP="007432A8">
      <w:pPr>
        <w:pStyle w:val="1"/>
        <w:snapToGrid w:val="0"/>
        <w:spacing w:beforeLines="100" w:before="312" w:afterLines="100" w:after="312" w:line="440" w:lineRule="exact"/>
        <w:ind w:firstLineChars="0" w:firstLine="0"/>
        <w:jc w:val="center"/>
        <w:rPr>
          <w:rFonts w:ascii="黑体" w:eastAsia="黑体"/>
          <w:b w:val="0"/>
          <w:sz w:val="36"/>
          <w:szCs w:val="36"/>
        </w:rPr>
      </w:pPr>
      <w:bookmarkStart w:id="227" w:name="_Toc123552222"/>
      <w:bookmarkStart w:id="228" w:name="_Toc156377201"/>
      <w:bookmarkStart w:id="229" w:name="_Toc156377773"/>
      <w:bookmarkStart w:id="230" w:name="_Toc156378471"/>
      <w:bookmarkStart w:id="231" w:name="_Toc185085608"/>
      <w:bookmarkStart w:id="232" w:name="_Toc14914"/>
      <w:bookmarkStart w:id="233" w:name="_Toc354152484"/>
      <w:bookmarkStart w:id="234" w:name="_Toc354152749"/>
      <w:bookmarkStart w:id="235" w:name="_Toc404711263"/>
      <w:bookmarkStart w:id="236" w:name="_Toc404949619"/>
      <w:bookmarkStart w:id="237" w:name="_Toc405125694"/>
      <w:bookmarkStart w:id="238" w:name="_Toc405140734"/>
      <w:bookmarkStart w:id="239" w:name="_Toc405309123"/>
      <w:bookmarkStart w:id="240" w:name="_Toc413168704"/>
      <w:bookmarkStart w:id="241" w:name="_Toc413178686"/>
      <w:bookmarkStart w:id="242" w:name="_Toc89874715"/>
      <w:bookmarkStart w:id="243" w:name="_Toc89876534"/>
      <w:r>
        <w:rPr>
          <w:rFonts w:ascii="黑体" w:eastAsia="黑体" w:hint="eastAsia"/>
          <w:b w:val="0"/>
          <w:sz w:val="36"/>
          <w:szCs w:val="36"/>
        </w:rPr>
        <w:lastRenderedPageBreak/>
        <w:t>致</w:t>
      </w:r>
      <w:r w:rsidR="00EF0108">
        <w:rPr>
          <w:rFonts w:ascii="黑体" w:eastAsia="黑体"/>
          <w:b w:val="0"/>
          <w:sz w:val="36"/>
          <w:szCs w:val="36"/>
        </w:rPr>
        <w:t xml:space="preserve">  </w:t>
      </w:r>
      <w:r>
        <w:rPr>
          <w:rFonts w:ascii="黑体" w:eastAsia="黑体" w:hint="eastAsia"/>
          <w:b w:val="0"/>
          <w:sz w:val="36"/>
          <w:szCs w:val="36"/>
        </w:rPr>
        <w:t>谢</w:t>
      </w:r>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p>
    <w:p w14:paraId="1EC6A052" w14:textId="576B023A" w:rsidR="00D34AA2" w:rsidRPr="00D34AA2" w:rsidRDefault="0070002A" w:rsidP="00D34AA2">
      <w:pPr>
        <w:ind w:firstLine="480"/>
        <w:rPr>
          <w:rFonts w:cs="宋体"/>
          <w:szCs w:val="24"/>
        </w:rPr>
      </w:pPr>
      <w:r w:rsidRPr="00DD0D94">
        <w:rPr>
          <w:rFonts w:ascii="宋体" w:hint="eastAsia"/>
        </w:rPr>
        <w:t>致谢内容应该简洁明了、实事求是</w:t>
      </w:r>
      <w:r w:rsidR="00D34AA2">
        <w:rPr>
          <w:rFonts w:cs="宋体" w:hint="eastAsia"/>
          <w:szCs w:val="24"/>
        </w:rPr>
        <w:t>,</w:t>
      </w:r>
      <w:r w:rsidR="00D34AA2" w:rsidRPr="00D34AA2">
        <w:rPr>
          <w:rFonts w:ascii="宋体" w:hint="eastAsia"/>
        </w:rPr>
        <w:t>对下列方面致谢：</w:t>
      </w:r>
    </w:p>
    <w:p w14:paraId="45013B63" w14:textId="77777777" w:rsidR="00D34AA2" w:rsidRPr="00D34AA2" w:rsidRDefault="00D34AA2" w:rsidP="00D34AA2">
      <w:pPr>
        <w:snapToGrid w:val="0"/>
        <w:spacing w:line="490" w:lineRule="exact"/>
        <w:ind w:firstLineChars="195" w:firstLine="468"/>
        <w:rPr>
          <w:rFonts w:ascii="宋体"/>
        </w:rPr>
      </w:pPr>
      <w:r w:rsidRPr="00D34AA2">
        <w:rPr>
          <w:rFonts w:ascii="宋体" w:hint="eastAsia"/>
        </w:rPr>
        <w:t>――对资助或支持学位论文工作的国家科学基金、奖学金基金、合作单位、组织或个人；</w:t>
      </w:r>
    </w:p>
    <w:p w14:paraId="5B501762" w14:textId="77777777" w:rsidR="00D34AA2" w:rsidRPr="00D34AA2" w:rsidRDefault="00D34AA2" w:rsidP="00D34AA2">
      <w:pPr>
        <w:snapToGrid w:val="0"/>
        <w:spacing w:line="490" w:lineRule="exact"/>
        <w:ind w:firstLineChars="195" w:firstLine="468"/>
        <w:rPr>
          <w:rFonts w:ascii="宋体"/>
        </w:rPr>
      </w:pPr>
      <w:r w:rsidRPr="00D34AA2">
        <w:rPr>
          <w:rFonts w:ascii="宋体" w:hint="eastAsia"/>
        </w:rPr>
        <w:t>――对指导、协助完成学位论文工作的组织或个人；</w:t>
      </w:r>
    </w:p>
    <w:p w14:paraId="2A9E0350" w14:textId="77777777" w:rsidR="00D34AA2" w:rsidRPr="00D34AA2" w:rsidRDefault="00D34AA2" w:rsidP="00D34AA2">
      <w:pPr>
        <w:snapToGrid w:val="0"/>
        <w:spacing w:line="490" w:lineRule="exact"/>
        <w:ind w:firstLineChars="195" w:firstLine="468"/>
        <w:rPr>
          <w:rFonts w:ascii="宋体"/>
        </w:rPr>
      </w:pPr>
      <w:r w:rsidRPr="00D34AA2">
        <w:rPr>
          <w:rFonts w:ascii="宋体" w:hint="eastAsia"/>
        </w:rPr>
        <w:t>――对在做学位论文工作中提出建议和意见的人；</w:t>
      </w:r>
    </w:p>
    <w:p w14:paraId="0AF1DF72" w14:textId="77777777" w:rsidR="00D34AA2" w:rsidRPr="00D34AA2" w:rsidRDefault="00D34AA2" w:rsidP="00D34AA2">
      <w:pPr>
        <w:snapToGrid w:val="0"/>
        <w:spacing w:line="490" w:lineRule="exact"/>
        <w:ind w:firstLineChars="195" w:firstLine="468"/>
        <w:rPr>
          <w:rFonts w:ascii="宋体"/>
        </w:rPr>
      </w:pPr>
      <w:r w:rsidRPr="00D34AA2">
        <w:rPr>
          <w:rFonts w:ascii="宋体" w:hint="eastAsia"/>
        </w:rPr>
        <w:t>――对给予转载和引用权的资料、图片、文献、研究思想和设想的所有者；</w:t>
      </w:r>
    </w:p>
    <w:p w14:paraId="0089A8CC" w14:textId="7C15C18C" w:rsidR="003461BD" w:rsidRPr="00D34AA2" w:rsidRDefault="00D34AA2" w:rsidP="00D34AA2">
      <w:pPr>
        <w:ind w:firstLine="480"/>
        <w:rPr>
          <w:rFonts w:ascii="宋体"/>
        </w:rPr>
      </w:pPr>
      <w:r w:rsidRPr="00D34AA2">
        <w:rPr>
          <w:rFonts w:ascii="宋体" w:hint="eastAsia"/>
        </w:rPr>
        <w:t>――对其他应感激的组织和个人</w:t>
      </w:r>
    </w:p>
    <w:sectPr w:rsidR="003461BD" w:rsidRPr="00D34AA2" w:rsidSect="00D76CF4">
      <w:pgSz w:w="11906" w:h="16838"/>
      <w:pgMar w:top="1587" w:right="1417" w:bottom="1587" w:left="1418" w:header="1134" w:footer="1134" w:gutter="0"/>
      <w:cols w:space="720"/>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0D1364" w14:textId="77777777" w:rsidR="008B050D" w:rsidRDefault="008B050D">
      <w:pPr>
        <w:ind w:firstLine="480"/>
      </w:pPr>
      <w:r>
        <w:separator/>
      </w:r>
    </w:p>
  </w:endnote>
  <w:endnote w:type="continuationSeparator" w:id="0">
    <w:p w14:paraId="21168299" w14:textId="77777777" w:rsidR="008B050D" w:rsidRDefault="008B050D">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onotype Sorts">
    <w:altName w:val="MT Extra"/>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7AF3DF" w14:textId="77777777" w:rsidR="005D07F9" w:rsidRDefault="005D07F9">
    <w:pPr>
      <w:pStyle w:val="aa"/>
      <w:framePr w:wrap="around" w:vAnchor="text" w:hAnchor="margin" w:xAlign="center" w:y="1"/>
      <w:ind w:firstLine="360"/>
      <w:rPr>
        <w:rStyle w:val="a5"/>
      </w:rPr>
    </w:pPr>
  </w:p>
  <w:p w14:paraId="1BEA753A" w14:textId="77777777" w:rsidR="005D07F9" w:rsidRDefault="005D07F9">
    <w:pPr>
      <w:pStyle w:val="aa"/>
      <w:ind w:firstLine="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D1620E" w14:textId="77777777" w:rsidR="005D07F9" w:rsidRDefault="005D07F9">
    <w:pPr>
      <w:pStyle w:val="aa"/>
      <w:framePr w:wrap="around" w:vAnchor="text" w:hAnchor="margin" w:xAlign="center" w:yAlign="top"/>
      <w:ind w:firstLine="360"/>
    </w:pPr>
  </w:p>
  <w:p w14:paraId="37ABA9A0" w14:textId="77777777" w:rsidR="005D07F9" w:rsidRDefault="005D07F9">
    <w:pPr>
      <w:pStyle w:val="aa"/>
      <w:ind w:firstLine="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08DFE" w14:textId="77777777" w:rsidR="005D07F9" w:rsidRDefault="005D07F9">
    <w:pPr>
      <w:pStyle w:val="aa"/>
      <w:ind w:firstLine="360"/>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FDD7C8" w14:textId="77777777" w:rsidR="005D07F9" w:rsidRDefault="005D07F9">
    <w:pPr>
      <w:pStyle w:val="aa"/>
      <w:ind w:firstLine="360"/>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8CCAC8" w14:textId="449123D2" w:rsidR="005D07F9" w:rsidRPr="00762EAF" w:rsidRDefault="005D07F9" w:rsidP="00773BD9">
    <w:pPr>
      <w:pStyle w:val="aa"/>
      <w:framePr w:wrap="around" w:vAnchor="text" w:hAnchor="margin" w:xAlign="center" w:y="1"/>
      <w:ind w:firstLine="420"/>
      <w:rPr>
        <w:rStyle w:val="a5"/>
        <w:sz w:val="21"/>
        <w:szCs w:val="21"/>
      </w:rPr>
    </w:pPr>
    <w:r w:rsidRPr="00762EAF">
      <w:rPr>
        <w:rStyle w:val="a5"/>
        <w:sz w:val="21"/>
        <w:szCs w:val="21"/>
      </w:rPr>
      <w:fldChar w:fldCharType="begin"/>
    </w:r>
    <w:r w:rsidRPr="00762EAF">
      <w:rPr>
        <w:rStyle w:val="a5"/>
        <w:sz w:val="21"/>
        <w:szCs w:val="21"/>
      </w:rPr>
      <w:instrText xml:space="preserve">PAGE  </w:instrText>
    </w:r>
    <w:r w:rsidRPr="00762EAF">
      <w:rPr>
        <w:rStyle w:val="a5"/>
        <w:sz w:val="21"/>
        <w:szCs w:val="21"/>
      </w:rPr>
      <w:fldChar w:fldCharType="separate"/>
    </w:r>
    <w:r w:rsidR="00C01547">
      <w:rPr>
        <w:rStyle w:val="a5"/>
        <w:noProof/>
        <w:sz w:val="21"/>
        <w:szCs w:val="21"/>
      </w:rPr>
      <w:t>10</w:t>
    </w:r>
    <w:r w:rsidRPr="00762EAF">
      <w:rPr>
        <w:rStyle w:val="a5"/>
        <w:sz w:val="21"/>
        <w:szCs w:val="21"/>
      </w:rPr>
      <w:fldChar w:fldCharType="end"/>
    </w:r>
  </w:p>
  <w:p w14:paraId="5A4C4654" w14:textId="77777777" w:rsidR="005D07F9" w:rsidRDefault="005D07F9">
    <w:pPr>
      <w:pStyle w:val="aa"/>
      <w:ind w:firstLine="360"/>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A2F991" w14:textId="2733BD8D" w:rsidR="005D07F9" w:rsidRPr="00762EAF" w:rsidRDefault="005D07F9" w:rsidP="00773BD9">
    <w:pPr>
      <w:pStyle w:val="aa"/>
      <w:framePr w:wrap="around" w:vAnchor="text" w:hAnchor="margin" w:xAlign="center" w:y="1"/>
      <w:ind w:firstLine="420"/>
      <w:rPr>
        <w:rStyle w:val="a5"/>
        <w:sz w:val="21"/>
        <w:szCs w:val="21"/>
      </w:rPr>
    </w:pPr>
    <w:r w:rsidRPr="00762EAF">
      <w:rPr>
        <w:rStyle w:val="a5"/>
        <w:sz w:val="21"/>
        <w:szCs w:val="21"/>
      </w:rPr>
      <w:fldChar w:fldCharType="begin"/>
    </w:r>
    <w:r w:rsidRPr="00762EAF">
      <w:rPr>
        <w:rStyle w:val="a5"/>
        <w:sz w:val="21"/>
        <w:szCs w:val="21"/>
      </w:rPr>
      <w:instrText xml:space="preserve">PAGE  </w:instrText>
    </w:r>
    <w:r w:rsidRPr="00762EAF">
      <w:rPr>
        <w:rStyle w:val="a5"/>
        <w:sz w:val="21"/>
        <w:szCs w:val="21"/>
      </w:rPr>
      <w:fldChar w:fldCharType="separate"/>
    </w:r>
    <w:r w:rsidR="00C01547">
      <w:rPr>
        <w:rStyle w:val="a5"/>
        <w:noProof/>
        <w:sz w:val="21"/>
        <w:szCs w:val="21"/>
      </w:rPr>
      <w:t>19</w:t>
    </w:r>
    <w:r w:rsidRPr="00762EAF">
      <w:rPr>
        <w:rStyle w:val="a5"/>
        <w:sz w:val="21"/>
        <w:szCs w:val="21"/>
      </w:rPr>
      <w:fldChar w:fldCharType="end"/>
    </w:r>
  </w:p>
  <w:p w14:paraId="6C4D0A56" w14:textId="77777777" w:rsidR="005D07F9" w:rsidRDefault="005D07F9">
    <w:pPr>
      <w:pStyle w:val="aa"/>
      <w:ind w:firstLine="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30561D" w14:textId="77777777" w:rsidR="008B050D" w:rsidRDefault="008B050D">
      <w:pPr>
        <w:ind w:firstLine="480"/>
      </w:pPr>
      <w:r>
        <w:separator/>
      </w:r>
    </w:p>
  </w:footnote>
  <w:footnote w:type="continuationSeparator" w:id="0">
    <w:p w14:paraId="2B925C9F" w14:textId="77777777" w:rsidR="008B050D" w:rsidRDefault="008B050D">
      <w:pPr>
        <w:ind w:firstLine="48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AA2C71" w14:textId="77777777" w:rsidR="005D07F9" w:rsidRPr="008A515E" w:rsidRDefault="005D07F9" w:rsidP="008A515E">
    <w:pPr>
      <w:pStyle w:val="ae"/>
      <w:pBdr>
        <w:bottom w:val="none" w:sz="0" w:space="0" w:color="auto"/>
      </w:pBdr>
      <w:ind w:firstLine="360"/>
      <w:jc w:val="both"/>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5587A2" w14:textId="77777777" w:rsidR="005D07F9" w:rsidRDefault="005D07F9" w:rsidP="00952474">
    <w:pPr>
      <w:pStyle w:val="ae"/>
      <w:pBdr>
        <w:bottom w:val="none" w:sz="0" w:space="0" w:color="auto"/>
      </w:pBdr>
      <w:ind w:firstLine="360"/>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C257D1" w14:textId="77777777" w:rsidR="005D07F9" w:rsidRDefault="005D07F9">
    <w:pPr>
      <w:pStyle w:val="ae"/>
      <w:ind w:firstLine="360"/>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53DD41" w14:textId="77777777" w:rsidR="005D07F9" w:rsidRPr="008A515E" w:rsidRDefault="005D07F9" w:rsidP="00264138">
    <w:pPr>
      <w:pStyle w:val="ae"/>
      <w:pBdr>
        <w:bottom w:val="thickThinSmallGap" w:sz="24" w:space="1" w:color="auto"/>
      </w:pBdr>
      <w:spacing w:line="240" w:lineRule="auto"/>
      <w:ind w:firstLineChars="0" w:firstLine="0"/>
      <w:rPr>
        <w:sz w:val="21"/>
      </w:rPr>
    </w:pPr>
    <w:r>
      <w:rPr>
        <w:rFonts w:hint="eastAsia"/>
        <w:sz w:val="21"/>
      </w:rPr>
      <w:t>哈尔滨工程大学硕士学位论文</w: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6857B2" w14:textId="5EE72FD8" w:rsidR="005D07F9" w:rsidRDefault="005D07F9" w:rsidP="004A43BB">
    <w:pPr>
      <w:pStyle w:val="12"/>
      <w:pBdr>
        <w:bottom w:val="thickThinSmallGap" w:sz="24" w:space="1" w:color="auto"/>
      </w:pBdr>
      <w:tabs>
        <w:tab w:val="clear" w:pos="4153"/>
        <w:tab w:val="clear" w:pos="8306"/>
      </w:tabs>
      <w:spacing w:line="240" w:lineRule="auto"/>
      <w:ind w:firstLineChars="0" w:firstLine="0"/>
    </w:pPr>
    <w:r>
      <w:rPr>
        <w:rFonts w:hint="eastAsia"/>
      </w:rPr>
      <w:t>论文题目</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1C1948" w14:textId="77777777" w:rsidR="005D07F9" w:rsidRDefault="005D07F9" w:rsidP="00731891">
    <w:pPr>
      <w:pStyle w:val="ae"/>
      <w:pBdr>
        <w:bottom w:val="thickThinSmallGap" w:sz="24" w:space="1" w:color="auto"/>
      </w:pBdr>
      <w:spacing w:line="240" w:lineRule="auto"/>
      <w:ind w:firstLineChars="0" w:firstLine="0"/>
      <w:rPr>
        <w:sz w:val="21"/>
      </w:rPr>
    </w:pPr>
    <w:r>
      <w:rPr>
        <w:rFonts w:hint="eastAsia"/>
        <w:sz w:val="21"/>
      </w:rPr>
      <w:t>哈尔滨工程大学硕士学位论文</w: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2D891E" w14:textId="77777777" w:rsidR="005D07F9" w:rsidRPr="002C2522" w:rsidRDefault="005D07F9" w:rsidP="00731891">
    <w:pPr>
      <w:pStyle w:val="ae"/>
      <w:pBdr>
        <w:bottom w:val="thickThinSmallGap" w:sz="24" w:space="1" w:color="auto"/>
      </w:pBdr>
      <w:spacing w:line="240" w:lineRule="auto"/>
      <w:ind w:firstLineChars="0" w:firstLine="0"/>
      <w:rPr>
        <w:sz w:val="21"/>
      </w:rPr>
    </w:pPr>
    <w:r w:rsidRPr="002C2522">
      <w:rPr>
        <w:rFonts w:hint="eastAsia"/>
        <w:sz w:val="21"/>
      </w:rPr>
      <w:t>第</w:t>
    </w:r>
    <w:r>
      <w:rPr>
        <w:sz w:val="21"/>
      </w:rPr>
      <w:t>1</w:t>
    </w:r>
    <w:r w:rsidRPr="002C2522">
      <w:rPr>
        <w:rFonts w:hint="eastAsia"/>
        <w:sz w:val="21"/>
      </w:rPr>
      <w:t>章</w:t>
    </w:r>
    <w:r>
      <w:rPr>
        <w:rFonts w:hint="eastAsia"/>
        <w:sz w:val="21"/>
      </w:rPr>
      <w:t xml:space="preserve"> </w:t>
    </w:r>
    <w:r w:rsidRPr="002C2522">
      <w:rPr>
        <w:sz w:val="21"/>
      </w:rPr>
      <w:t xml:space="preserve"> </w:t>
    </w:r>
    <w:r>
      <w:rPr>
        <w:rFonts w:hint="eastAsia"/>
        <w:sz w:val="21"/>
      </w:rPr>
      <w:t>绪论</w: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DA0663" w14:textId="48F6BBE4" w:rsidR="005D07F9" w:rsidRPr="005803E0" w:rsidRDefault="005D07F9" w:rsidP="00731891">
    <w:pPr>
      <w:pStyle w:val="ae"/>
      <w:pBdr>
        <w:bottom w:val="thickThinSmallGap" w:sz="24" w:space="1" w:color="auto"/>
      </w:pBdr>
      <w:spacing w:line="240" w:lineRule="auto"/>
      <w:ind w:firstLineChars="0" w:firstLine="0"/>
      <w:rPr>
        <w:rFonts w:asciiTheme="minorEastAsia" w:eastAsiaTheme="minorEastAsia" w:hAnsiTheme="minorEastAsia"/>
        <w:sz w:val="21"/>
      </w:rPr>
    </w:pPr>
    <w:r w:rsidRPr="005803E0">
      <w:rPr>
        <w:rFonts w:asciiTheme="minorEastAsia" w:eastAsiaTheme="minorEastAsia" w:hAnsiTheme="minorEastAsia" w:hint="eastAsia"/>
        <w:sz w:val="21"/>
      </w:rPr>
      <w:t>第</w:t>
    </w:r>
    <w:r w:rsidRPr="00CF2DF8">
      <w:rPr>
        <w:rFonts w:eastAsiaTheme="minorEastAsia"/>
        <w:sz w:val="21"/>
      </w:rPr>
      <w:t>2</w:t>
    </w:r>
    <w:r w:rsidRPr="005803E0">
      <w:rPr>
        <w:rFonts w:asciiTheme="minorEastAsia" w:eastAsiaTheme="minorEastAsia" w:hAnsiTheme="minorEastAsia" w:hint="eastAsia"/>
        <w:sz w:val="21"/>
      </w:rPr>
      <w:t xml:space="preserve">章  </w:t>
    </w:r>
    <w:r w:rsidR="00800B7D">
      <w:rPr>
        <w:rFonts w:asciiTheme="minorEastAsia" w:eastAsiaTheme="minorEastAsia" w:hAnsiTheme="minorEastAsia" w:hint="eastAsia"/>
        <w:sz w:val="21"/>
      </w:rPr>
      <w:t>正文撰写的注意事项</w:t>
    </w: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BCDA6B" w14:textId="49E75DCD" w:rsidR="005D07F9" w:rsidRPr="005803E0" w:rsidRDefault="005D07F9" w:rsidP="00731891">
    <w:pPr>
      <w:pStyle w:val="ae"/>
      <w:pBdr>
        <w:bottom w:val="thickThinSmallGap" w:sz="24" w:space="1" w:color="auto"/>
      </w:pBdr>
      <w:spacing w:line="240" w:lineRule="auto"/>
      <w:ind w:firstLineChars="0" w:firstLine="0"/>
      <w:rPr>
        <w:rFonts w:asciiTheme="minorEastAsia" w:eastAsiaTheme="minorEastAsia" w:hAnsiTheme="minorEastAsia"/>
        <w:sz w:val="21"/>
      </w:rPr>
    </w:pPr>
    <w:r w:rsidRPr="005803E0">
      <w:rPr>
        <w:rFonts w:asciiTheme="minorEastAsia" w:eastAsiaTheme="minorEastAsia" w:hAnsiTheme="minorEastAsia" w:hint="eastAsia"/>
        <w:sz w:val="21"/>
      </w:rPr>
      <w:t>第</w:t>
    </w:r>
    <w:r w:rsidRPr="00CF2DF8">
      <w:rPr>
        <w:rFonts w:eastAsiaTheme="minorEastAsia"/>
        <w:sz w:val="21"/>
      </w:rPr>
      <w:t>3</w:t>
    </w:r>
    <w:r w:rsidRPr="005803E0">
      <w:rPr>
        <w:rFonts w:asciiTheme="minorEastAsia" w:eastAsiaTheme="minorEastAsia" w:hAnsiTheme="minorEastAsia" w:hint="eastAsia"/>
        <w:sz w:val="21"/>
      </w:rPr>
      <w:t xml:space="preserve">章  </w:t>
    </w:r>
    <w:r w:rsidR="0028298D">
      <w:rPr>
        <w:rFonts w:asciiTheme="minorEastAsia" w:eastAsiaTheme="minorEastAsia" w:hAnsiTheme="minorEastAsia" w:hint="eastAsia"/>
        <w:sz w:val="21"/>
      </w:rPr>
      <w:t>xx</w:t>
    </w:r>
    <w:r w:rsidR="0028298D">
      <w:rPr>
        <w:rFonts w:asciiTheme="minorEastAsia" w:eastAsiaTheme="minorEastAsia" w:hAnsiTheme="minorEastAsia"/>
        <w:sz w:val="21"/>
      </w:rPr>
      <w:t>x</w:t>
    </w:r>
    <w:r w:rsidR="0028298D">
      <w:rPr>
        <w:rFonts w:asciiTheme="minorEastAsia" w:eastAsiaTheme="minorEastAsia" w:hAnsiTheme="minorEastAsia" w:hint="eastAsia"/>
        <w:sz w:val="21"/>
      </w:rPr>
      <w:t>的仿真</w:t>
    </w:r>
    <w:r w:rsidR="0028298D">
      <w:rPr>
        <w:rFonts w:asciiTheme="minorEastAsia" w:eastAsiaTheme="minorEastAsia" w:hAnsiTheme="minorEastAsia"/>
        <w:sz w:val="21"/>
      </w:rPr>
      <w:t>(</w:t>
    </w:r>
    <w:r w:rsidR="0028298D">
      <w:rPr>
        <w:rFonts w:asciiTheme="minorEastAsia" w:eastAsiaTheme="minorEastAsia" w:hAnsiTheme="minorEastAsia" w:hint="eastAsia"/>
        <w:sz w:val="21"/>
      </w:rPr>
      <w:t>实验分析</w:t>
    </w:r>
    <w:r w:rsidR="0028298D">
      <w:rPr>
        <w:rFonts w:asciiTheme="minorEastAsia" w:eastAsiaTheme="minorEastAsia" w:hAnsiTheme="minorEastAsia"/>
        <w:sz w:val="21"/>
      </w:rPr>
      <w:t>)</w:t>
    </w: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7BC05E" w14:textId="2F4745AB" w:rsidR="005D07F9" w:rsidRPr="005803E0" w:rsidRDefault="005D07F9" w:rsidP="00731891">
    <w:pPr>
      <w:pStyle w:val="ae"/>
      <w:pBdr>
        <w:bottom w:val="thickThinSmallGap" w:sz="24" w:space="1" w:color="auto"/>
      </w:pBdr>
      <w:spacing w:line="240" w:lineRule="auto"/>
      <w:ind w:firstLineChars="0" w:firstLine="0"/>
      <w:rPr>
        <w:rFonts w:asciiTheme="minorEastAsia" w:eastAsiaTheme="minorEastAsia" w:hAnsiTheme="minorEastAsia"/>
        <w:sz w:val="21"/>
      </w:rPr>
    </w:pPr>
    <w:r w:rsidRPr="005803E0">
      <w:rPr>
        <w:rFonts w:asciiTheme="minorEastAsia" w:eastAsiaTheme="minorEastAsia" w:hAnsiTheme="minorEastAsia" w:hint="eastAsia"/>
        <w:sz w:val="21"/>
      </w:rPr>
      <w:t>第</w:t>
    </w:r>
    <w:r w:rsidRPr="00CF2DF8">
      <w:rPr>
        <w:rFonts w:eastAsiaTheme="minorEastAsia"/>
        <w:sz w:val="21"/>
      </w:rPr>
      <w:t>4</w:t>
    </w:r>
    <w:r w:rsidRPr="005803E0">
      <w:rPr>
        <w:rFonts w:asciiTheme="minorEastAsia" w:eastAsiaTheme="minorEastAsia" w:hAnsiTheme="minorEastAsia" w:hint="eastAsia"/>
        <w:sz w:val="21"/>
      </w:rPr>
      <w:t xml:space="preserve">章  </w:t>
    </w:r>
    <w:proofErr w:type="gramStart"/>
    <w:r w:rsidRPr="00DD1513">
      <w:rPr>
        <w:rFonts w:asciiTheme="minorEastAsia" w:eastAsiaTheme="minorEastAsia" w:hAnsiTheme="minorEastAsia"/>
        <w:sz w:val="21"/>
      </w:rPr>
      <w:t>环域逆</w:t>
    </w:r>
    <w:proofErr w:type="gramEnd"/>
    <w:r w:rsidRPr="00DD1513">
      <w:rPr>
        <w:rFonts w:asciiTheme="minorEastAsia" w:eastAsiaTheme="minorEastAsia" w:hAnsiTheme="minorEastAsia"/>
        <w:sz w:val="21"/>
      </w:rPr>
      <w:t>散射仿真</w:t>
    </w: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3636D8" w14:textId="23FBDFA4" w:rsidR="005D07F9" w:rsidRPr="002C2522" w:rsidRDefault="0028298D" w:rsidP="00773BD9">
    <w:pPr>
      <w:pStyle w:val="ae"/>
      <w:pBdr>
        <w:bottom w:val="thickThinSmallGap" w:sz="24" w:space="1" w:color="auto"/>
      </w:pBdr>
      <w:spacing w:line="240" w:lineRule="auto"/>
      <w:ind w:firstLine="420"/>
      <w:rPr>
        <w:sz w:val="21"/>
      </w:rPr>
    </w:pPr>
    <w:r>
      <w:rPr>
        <w:rFonts w:hint="eastAsia"/>
        <w:sz w:val="21"/>
      </w:rPr>
      <w:t>论文题目</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3"/>
    <w:multiLevelType w:val="multilevel"/>
    <w:tmpl w:val="00000003"/>
    <w:lvl w:ilvl="0">
      <w:start w:val="1"/>
      <w:numFmt w:val="upperLetter"/>
      <w:lvlText w:val="%1"/>
      <w:lvlJc w:val="left"/>
      <w:pPr>
        <w:ind w:left="805" w:hanging="692"/>
      </w:pPr>
      <w:rPr>
        <w:rFonts w:hint="default"/>
        <w:lang w:val="zh-CN" w:eastAsia="zh-CN" w:bidi="zh-CN"/>
      </w:rPr>
    </w:lvl>
    <w:lvl w:ilvl="1">
      <w:start w:val="2"/>
      <w:numFmt w:val="decimal"/>
      <w:lvlText w:val="%1.%2"/>
      <w:lvlJc w:val="left"/>
      <w:pPr>
        <w:ind w:left="805" w:hanging="692"/>
      </w:pPr>
      <w:rPr>
        <w:rFonts w:ascii="Times New Roman" w:eastAsia="Times New Roman" w:hAnsi="Times New Roman" w:cs="Times New Roman" w:hint="default"/>
        <w:spacing w:val="-2"/>
        <w:w w:val="100"/>
        <w:sz w:val="28"/>
        <w:szCs w:val="28"/>
        <w:lang w:val="zh-CN" w:eastAsia="zh-CN" w:bidi="zh-CN"/>
      </w:rPr>
    </w:lvl>
    <w:lvl w:ilvl="2">
      <w:start w:val="1"/>
      <w:numFmt w:val="decimal"/>
      <w:lvlText w:val="%1.%2.%3"/>
      <w:lvlJc w:val="left"/>
      <w:pPr>
        <w:ind w:left="886" w:hanging="773"/>
      </w:pPr>
      <w:rPr>
        <w:rFonts w:ascii="Times New Roman" w:eastAsia="Times New Roman" w:hAnsi="Times New Roman" w:cs="Times New Roman" w:hint="default"/>
        <w:spacing w:val="-1"/>
        <w:w w:val="99"/>
        <w:sz w:val="24"/>
        <w:szCs w:val="24"/>
        <w:lang w:val="zh-CN" w:eastAsia="zh-CN" w:bidi="zh-CN"/>
      </w:rPr>
    </w:lvl>
    <w:lvl w:ilvl="3">
      <w:start w:val="1"/>
      <w:numFmt w:val="decimal"/>
      <w:lvlText w:val="%4."/>
      <w:lvlJc w:val="left"/>
      <w:pPr>
        <w:ind w:left="114" w:hanging="300"/>
      </w:pPr>
      <w:rPr>
        <w:rFonts w:ascii="Times New Roman" w:eastAsia="Times New Roman" w:hAnsi="Times New Roman" w:cs="Times New Roman" w:hint="default"/>
        <w:spacing w:val="-1"/>
        <w:w w:val="100"/>
        <w:sz w:val="24"/>
        <w:szCs w:val="24"/>
        <w:lang w:val="en-US" w:eastAsia="zh-CN" w:bidi="zh-CN"/>
      </w:rPr>
    </w:lvl>
    <w:lvl w:ilvl="4">
      <w:start w:val="1"/>
      <w:numFmt w:val="bullet"/>
      <w:lvlText w:val="•"/>
      <w:lvlJc w:val="left"/>
      <w:pPr>
        <w:ind w:left="2986" w:hanging="300"/>
      </w:pPr>
      <w:rPr>
        <w:rFonts w:hint="default"/>
        <w:lang w:val="zh-CN" w:eastAsia="zh-CN" w:bidi="zh-CN"/>
      </w:rPr>
    </w:lvl>
    <w:lvl w:ilvl="5">
      <w:start w:val="1"/>
      <w:numFmt w:val="bullet"/>
      <w:lvlText w:val="•"/>
      <w:lvlJc w:val="left"/>
      <w:pPr>
        <w:ind w:left="4039" w:hanging="300"/>
      </w:pPr>
      <w:rPr>
        <w:rFonts w:hint="default"/>
        <w:lang w:val="zh-CN" w:eastAsia="zh-CN" w:bidi="zh-CN"/>
      </w:rPr>
    </w:lvl>
    <w:lvl w:ilvl="6">
      <w:start w:val="1"/>
      <w:numFmt w:val="bullet"/>
      <w:lvlText w:val="•"/>
      <w:lvlJc w:val="left"/>
      <w:pPr>
        <w:ind w:left="5093" w:hanging="300"/>
      </w:pPr>
      <w:rPr>
        <w:rFonts w:hint="default"/>
        <w:lang w:val="zh-CN" w:eastAsia="zh-CN" w:bidi="zh-CN"/>
      </w:rPr>
    </w:lvl>
    <w:lvl w:ilvl="7">
      <w:start w:val="1"/>
      <w:numFmt w:val="bullet"/>
      <w:lvlText w:val="•"/>
      <w:lvlJc w:val="left"/>
      <w:pPr>
        <w:ind w:left="6146" w:hanging="300"/>
      </w:pPr>
      <w:rPr>
        <w:rFonts w:hint="default"/>
        <w:lang w:val="zh-CN" w:eastAsia="zh-CN" w:bidi="zh-CN"/>
      </w:rPr>
    </w:lvl>
    <w:lvl w:ilvl="8">
      <w:start w:val="1"/>
      <w:numFmt w:val="bullet"/>
      <w:lvlText w:val="•"/>
      <w:lvlJc w:val="left"/>
      <w:pPr>
        <w:ind w:left="7199" w:hanging="300"/>
      </w:pPr>
      <w:rPr>
        <w:rFonts w:hint="default"/>
        <w:lang w:val="zh-CN" w:eastAsia="zh-CN" w:bidi="zh-CN"/>
      </w:rPr>
    </w:lvl>
  </w:abstractNum>
  <w:abstractNum w:abstractNumId="1" w15:restartNumberingAfterBreak="0">
    <w:nsid w:val="0000000D"/>
    <w:multiLevelType w:val="multilevel"/>
    <w:tmpl w:val="0000000D"/>
    <w:lvl w:ilvl="0">
      <w:start w:val="5"/>
      <w:numFmt w:val="decimal"/>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15:restartNumberingAfterBreak="0">
    <w:nsid w:val="00000012"/>
    <w:multiLevelType w:val="multilevel"/>
    <w:tmpl w:val="00000012"/>
    <w:lvl w:ilvl="0">
      <w:start w:val="1"/>
      <w:numFmt w:val="decimal"/>
      <w:lvlText w:val="[%1]"/>
      <w:lvlJc w:val="left"/>
      <w:pPr>
        <w:ind w:left="462" w:hanging="351"/>
      </w:pPr>
      <w:rPr>
        <w:rFonts w:ascii="Times New Roman" w:eastAsia="Times New Roman" w:hAnsi="Times New Roman" w:cs="Times New Roman" w:hint="default"/>
        <w:spacing w:val="-1"/>
        <w:w w:val="100"/>
        <w:sz w:val="21"/>
        <w:szCs w:val="21"/>
        <w:lang w:val="zh-CN" w:eastAsia="zh-CN" w:bidi="zh-CN"/>
      </w:rPr>
    </w:lvl>
    <w:lvl w:ilvl="1">
      <w:start w:val="1"/>
      <w:numFmt w:val="bullet"/>
      <w:lvlText w:val="•"/>
      <w:lvlJc w:val="left"/>
      <w:pPr>
        <w:ind w:left="1344" w:hanging="351"/>
      </w:pPr>
      <w:rPr>
        <w:rFonts w:hint="default"/>
        <w:lang w:val="zh-CN" w:eastAsia="zh-CN" w:bidi="zh-CN"/>
      </w:rPr>
    </w:lvl>
    <w:lvl w:ilvl="2">
      <w:start w:val="1"/>
      <w:numFmt w:val="bullet"/>
      <w:lvlText w:val="•"/>
      <w:lvlJc w:val="left"/>
      <w:pPr>
        <w:ind w:left="2229" w:hanging="351"/>
      </w:pPr>
      <w:rPr>
        <w:rFonts w:hint="default"/>
        <w:lang w:val="zh-CN" w:eastAsia="zh-CN" w:bidi="zh-CN"/>
      </w:rPr>
    </w:lvl>
    <w:lvl w:ilvl="3">
      <w:start w:val="1"/>
      <w:numFmt w:val="bullet"/>
      <w:lvlText w:val="•"/>
      <w:lvlJc w:val="left"/>
      <w:pPr>
        <w:ind w:left="3113" w:hanging="351"/>
      </w:pPr>
      <w:rPr>
        <w:rFonts w:hint="default"/>
        <w:lang w:val="zh-CN" w:eastAsia="zh-CN" w:bidi="zh-CN"/>
      </w:rPr>
    </w:lvl>
    <w:lvl w:ilvl="4">
      <w:start w:val="1"/>
      <w:numFmt w:val="bullet"/>
      <w:lvlText w:val="•"/>
      <w:lvlJc w:val="left"/>
      <w:pPr>
        <w:ind w:left="3998" w:hanging="351"/>
      </w:pPr>
      <w:rPr>
        <w:rFonts w:hint="default"/>
        <w:lang w:val="zh-CN" w:eastAsia="zh-CN" w:bidi="zh-CN"/>
      </w:rPr>
    </w:lvl>
    <w:lvl w:ilvl="5">
      <w:start w:val="1"/>
      <w:numFmt w:val="bullet"/>
      <w:lvlText w:val="•"/>
      <w:lvlJc w:val="left"/>
      <w:pPr>
        <w:ind w:left="4883" w:hanging="351"/>
      </w:pPr>
      <w:rPr>
        <w:rFonts w:hint="default"/>
        <w:lang w:val="zh-CN" w:eastAsia="zh-CN" w:bidi="zh-CN"/>
      </w:rPr>
    </w:lvl>
    <w:lvl w:ilvl="6">
      <w:start w:val="1"/>
      <w:numFmt w:val="bullet"/>
      <w:lvlText w:val="•"/>
      <w:lvlJc w:val="left"/>
      <w:pPr>
        <w:ind w:left="5767" w:hanging="351"/>
      </w:pPr>
      <w:rPr>
        <w:rFonts w:hint="default"/>
        <w:lang w:val="zh-CN" w:eastAsia="zh-CN" w:bidi="zh-CN"/>
      </w:rPr>
    </w:lvl>
    <w:lvl w:ilvl="7">
      <w:start w:val="1"/>
      <w:numFmt w:val="bullet"/>
      <w:lvlText w:val="•"/>
      <w:lvlJc w:val="left"/>
      <w:pPr>
        <w:ind w:left="6652" w:hanging="351"/>
      </w:pPr>
      <w:rPr>
        <w:rFonts w:hint="default"/>
        <w:lang w:val="zh-CN" w:eastAsia="zh-CN" w:bidi="zh-CN"/>
      </w:rPr>
    </w:lvl>
    <w:lvl w:ilvl="8">
      <w:start w:val="1"/>
      <w:numFmt w:val="bullet"/>
      <w:lvlText w:val="•"/>
      <w:lvlJc w:val="left"/>
      <w:pPr>
        <w:ind w:left="7537" w:hanging="351"/>
      </w:pPr>
      <w:rPr>
        <w:rFonts w:hint="default"/>
        <w:lang w:val="zh-CN" w:eastAsia="zh-CN" w:bidi="zh-CN"/>
      </w:rPr>
    </w:lvl>
  </w:abstractNum>
  <w:abstractNum w:abstractNumId="3" w15:restartNumberingAfterBreak="0">
    <w:nsid w:val="00000013"/>
    <w:multiLevelType w:val="multilevel"/>
    <w:tmpl w:val="00000013"/>
    <w:lvl w:ilvl="0">
      <w:start w:val="1"/>
      <w:numFmt w:val="decimal"/>
      <w:lvlText w:val="[%1]"/>
      <w:lvlJc w:val="left"/>
      <w:pPr>
        <w:ind w:left="490" w:hanging="351"/>
      </w:pPr>
      <w:rPr>
        <w:rFonts w:ascii="Times New Roman" w:eastAsia="Times New Roman" w:hAnsi="Times New Roman" w:cs="Times New Roman" w:hint="default"/>
        <w:spacing w:val="-1"/>
        <w:w w:val="100"/>
        <w:sz w:val="21"/>
        <w:szCs w:val="21"/>
        <w:lang w:val="zh-CN" w:eastAsia="zh-CN" w:bidi="zh-CN"/>
      </w:rPr>
    </w:lvl>
    <w:lvl w:ilvl="1">
      <w:start w:val="1"/>
      <w:numFmt w:val="bullet"/>
      <w:lvlText w:val="•"/>
      <w:lvlJc w:val="left"/>
      <w:pPr>
        <w:ind w:left="1380" w:hanging="351"/>
      </w:pPr>
      <w:rPr>
        <w:rFonts w:hint="default"/>
        <w:lang w:val="zh-CN" w:eastAsia="zh-CN" w:bidi="zh-CN"/>
      </w:rPr>
    </w:lvl>
    <w:lvl w:ilvl="2">
      <w:start w:val="1"/>
      <w:numFmt w:val="bullet"/>
      <w:lvlText w:val="•"/>
      <w:lvlJc w:val="left"/>
      <w:pPr>
        <w:ind w:left="2261" w:hanging="351"/>
      </w:pPr>
      <w:rPr>
        <w:rFonts w:hint="default"/>
        <w:lang w:val="zh-CN" w:eastAsia="zh-CN" w:bidi="zh-CN"/>
      </w:rPr>
    </w:lvl>
    <w:lvl w:ilvl="3">
      <w:start w:val="1"/>
      <w:numFmt w:val="bullet"/>
      <w:lvlText w:val="•"/>
      <w:lvlJc w:val="left"/>
      <w:pPr>
        <w:ind w:left="3141" w:hanging="351"/>
      </w:pPr>
      <w:rPr>
        <w:rFonts w:hint="default"/>
        <w:lang w:val="zh-CN" w:eastAsia="zh-CN" w:bidi="zh-CN"/>
      </w:rPr>
    </w:lvl>
    <w:lvl w:ilvl="4">
      <w:start w:val="1"/>
      <w:numFmt w:val="bullet"/>
      <w:lvlText w:val="•"/>
      <w:lvlJc w:val="left"/>
      <w:pPr>
        <w:ind w:left="4022" w:hanging="351"/>
      </w:pPr>
      <w:rPr>
        <w:rFonts w:hint="default"/>
        <w:lang w:val="zh-CN" w:eastAsia="zh-CN" w:bidi="zh-CN"/>
      </w:rPr>
    </w:lvl>
    <w:lvl w:ilvl="5">
      <w:start w:val="1"/>
      <w:numFmt w:val="bullet"/>
      <w:lvlText w:val="•"/>
      <w:lvlJc w:val="left"/>
      <w:pPr>
        <w:ind w:left="4903" w:hanging="351"/>
      </w:pPr>
      <w:rPr>
        <w:rFonts w:hint="default"/>
        <w:lang w:val="zh-CN" w:eastAsia="zh-CN" w:bidi="zh-CN"/>
      </w:rPr>
    </w:lvl>
    <w:lvl w:ilvl="6">
      <w:start w:val="1"/>
      <w:numFmt w:val="bullet"/>
      <w:lvlText w:val="•"/>
      <w:lvlJc w:val="left"/>
      <w:pPr>
        <w:ind w:left="5783" w:hanging="351"/>
      </w:pPr>
      <w:rPr>
        <w:rFonts w:hint="default"/>
        <w:lang w:val="zh-CN" w:eastAsia="zh-CN" w:bidi="zh-CN"/>
      </w:rPr>
    </w:lvl>
    <w:lvl w:ilvl="7">
      <w:start w:val="1"/>
      <w:numFmt w:val="bullet"/>
      <w:lvlText w:val="•"/>
      <w:lvlJc w:val="left"/>
      <w:pPr>
        <w:ind w:left="6664" w:hanging="351"/>
      </w:pPr>
      <w:rPr>
        <w:rFonts w:hint="default"/>
        <w:lang w:val="zh-CN" w:eastAsia="zh-CN" w:bidi="zh-CN"/>
      </w:rPr>
    </w:lvl>
    <w:lvl w:ilvl="8">
      <w:start w:val="1"/>
      <w:numFmt w:val="bullet"/>
      <w:lvlText w:val="•"/>
      <w:lvlJc w:val="left"/>
      <w:pPr>
        <w:ind w:left="7545" w:hanging="351"/>
      </w:pPr>
      <w:rPr>
        <w:rFonts w:hint="default"/>
        <w:lang w:val="zh-CN" w:eastAsia="zh-CN" w:bidi="zh-CN"/>
      </w:rPr>
    </w:lvl>
  </w:abstractNum>
  <w:abstractNum w:abstractNumId="4" w15:restartNumberingAfterBreak="0">
    <w:nsid w:val="11EE7E16"/>
    <w:multiLevelType w:val="singleLevel"/>
    <w:tmpl w:val="58E01E92"/>
    <w:lvl w:ilvl="0">
      <w:start w:val="1"/>
      <w:numFmt w:val="decimal"/>
      <w:pStyle w:val="OEReference"/>
      <w:lvlText w:val="%1."/>
      <w:lvlJc w:val="left"/>
      <w:pPr>
        <w:tabs>
          <w:tab w:val="num" w:pos="360"/>
        </w:tabs>
        <w:ind w:left="360" w:hanging="360"/>
      </w:pPr>
      <w:rPr>
        <w:rFonts w:cs="Times New Roman"/>
      </w:rPr>
    </w:lvl>
  </w:abstractNum>
  <w:abstractNum w:abstractNumId="5" w15:restartNumberingAfterBreak="0">
    <w:nsid w:val="142C1CD3"/>
    <w:multiLevelType w:val="hybridMultilevel"/>
    <w:tmpl w:val="81EE0A0A"/>
    <w:lvl w:ilvl="0" w:tplc="A216C6E0">
      <w:start w:val="1"/>
      <w:numFmt w:val="lowerLetter"/>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1B566530"/>
    <w:multiLevelType w:val="hybridMultilevel"/>
    <w:tmpl w:val="5DA2A9A2"/>
    <w:lvl w:ilvl="0" w:tplc="D78EEEF8">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1F5B2D5F"/>
    <w:multiLevelType w:val="hybridMultilevel"/>
    <w:tmpl w:val="F17E3378"/>
    <w:lvl w:ilvl="0" w:tplc="A216C6E0">
      <w:start w:val="1"/>
      <w:numFmt w:val="lowerLetter"/>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242C5DFB"/>
    <w:multiLevelType w:val="hybridMultilevel"/>
    <w:tmpl w:val="9224F9E0"/>
    <w:lvl w:ilvl="0" w:tplc="1274402E">
      <w:start w:val="1"/>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 w15:restartNumberingAfterBreak="0">
    <w:nsid w:val="3DCE5776"/>
    <w:multiLevelType w:val="multilevel"/>
    <w:tmpl w:val="18D860A4"/>
    <w:lvl w:ilvl="0">
      <w:start w:val="1"/>
      <w:numFmt w:val="decimal"/>
      <w:pStyle w:val="a"/>
      <w:lvlText w:val="[%1] "/>
      <w:lvlJc w:val="left"/>
      <w:pPr>
        <w:ind w:left="1270" w:hanging="420"/>
      </w:pPr>
      <w:rPr>
        <w:rFonts w:ascii="Times New Roman" w:hAnsi="Times New Roman" w:cs="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5D26CB8"/>
    <w:multiLevelType w:val="hybridMultilevel"/>
    <w:tmpl w:val="A45A869E"/>
    <w:lvl w:ilvl="0" w:tplc="AAFE5A4C">
      <w:start w:val="1"/>
      <w:numFmt w:val="decimal"/>
      <w:lvlText w:val="第%1章"/>
      <w:lvlJc w:val="left"/>
      <w:pPr>
        <w:ind w:left="1440" w:hanging="1440"/>
      </w:pPr>
      <w:rPr>
        <w:rFonts w:ascii="Times New Roman" w:hAnsi="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9732305"/>
    <w:multiLevelType w:val="hybridMultilevel"/>
    <w:tmpl w:val="C2E66C5E"/>
    <w:lvl w:ilvl="0" w:tplc="D4B8377C">
      <w:start w:val="1"/>
      <w:numFmt w:val="decimalEnclosedCircle"/>
      <w:lvlText w:val="%1"/>
      <w:lvlJc w:val="left"/>
      <w:pPr>
        <w:ind w:left="360" w:hanging="360"/>
      </w:pPr>
      <w:rPr>
        <w:rFonts w:ascii="宋体" w:eastAsia="宋体" w:hAnsi="宋体"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E985A8E"/>
    <w:multiLevelType w:val="hybridMultilevel"/>
    <w:tmpl w:val="53E04E8E"/>
    <w:lvl w:ilvl="0" w:tplc="09242C82">
      <w:start w:val="1"/>
      <w:numFmt w:val="decimal"/>
      <w:lvlText w:val="（%1）"/>
      <w:lvlJc w:val="left"/>
      <w:pPr>
        <w:ind w:left="1200" w:hanging="720"/>
      </w:pPr>
      <w:rPr>
        <w:rFonts w:hint="default"/>
        <w:lang w:val="en-US"/>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4"/>
  </w:num>
  <w:num w:numId="2">
    <w:abstractNumId w:val="8"/>
  </w:num>
  <w:num w:numId="3">
    <w:abstractNumId w:val="11"/>
  </w:num>
  <w:num w:numId="4">
    <w:abstractNumId w:val="9"/>
  </w:num>
  <w:num w:numId="5">
    <w:abstractNumId w:val="9"/>
    <w:lvlOverride w:ilvl="0">
      <w:startOverride w:val="1"/>
    </w:lvlOverride>
  </w:num>
  <w:num w:numId="6">
    <w:abstractNumId w:val="5"/>
  </w:num>
  <w:num w:numId="7">
    <w:abstractNumId w:val="12"/>
  </w:num>
  <w:num w:numId="8">
    <w:abstractNumId w:val="7"/>
  </w:num>
  <w:num w:numId="9">
    <w:abstractNumId w:val="6"/>
  </w:num>
  <w:num w:numId="10">
    <w:abstractNumId w:val="10"/>
  </w:num>
  <w:num w:numId="11">
    <w:abstractNumId w:val="3"/>
  </w:num>
  <w:num w:numId="12">
    <w:abstractNumId w:val="2"/>
  </w:num>
  <w:num w:numId="13">
    <w:abstractNumId w:val="0"/>
  </w:num>
  <w:num w:numId="14">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bordersDoNotSurroundHeader/>
  <w:bordersDoNotSurroundFooter/>
  <w:activeWritingStyle w:appName="MSWord" w:lang="en-US" w:vendorID="64" w:dllVersion="0" w:nlCheck="1" w:checkStyle="0"/>
  <w:activeWritingStyle w:appName="MSWord" w:lang="zh-CN" w:vendorID="64" w:dllVersion="0" w:nlCheck="1" w:checkStyle="1"/>
  <w:activeWritingStyle w:appName="MSWord" w:lang="zh-CN" w:vendorID="64" w:dllVersion="5" w:nlCheck="1" w:checkStyle="1"/>
  <w:activeWritingStyle w:appName="MSWord" w:lang="en-US" w:vendorID="64" w:dllVersion="6" w:nlCheck="1" w:checkStyle="0"/>
  <w:activeWritingStyle w:appName="MSWord" w:lang="en-US" w:vendorID="64" w:dllVersion="4096" w:nlCheck="1" w:checkStyle="0"/>
  <w:activeWritingStyle w:appName="MSWord" w:lang="zh-CN" w:vendorID="64" w:dllVersion="131077" w:nlCheck="1" w:checkStyle="1"/>
  <w:activeWritingStyle w:appName="MSWord" w:lang="en-US" w:vendorID="64" w:dllVersion="131078"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20"/>
  <w:evenAndOddHeaders/>
  <w:drawingGridHorizontalSpacing w:val="105"/>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00D"/>
    <w:rsid w:val="00000080"/>
    <w:rsid w:val="000010FB"/>
    <w:rsid w:val="00001AD0"/>
    <w:rsid w:val="00001B16"/>
    <w:rsid w:val="00001C0B"/>
    <w:rsid w:val="00001E1A"/>
    <w:rsid w:val="0000265D"/>
    <w:rsid w:val="000031F2"/>
    <w:rsid w:val="00003481"/>
    <w:rsid w:val="00003AD1"/>
    <w:rsid w:val="00003DDB"/>
    <w:rsid w:val="0000415C"/>
    <w:rsid w:val="000043CE"/>
    <w:rsid w:val="00004687"/>
    <w:rsid w:val="00004775"/>
    <w:rsid w:val="00004E96"/>
    <w:rsid w:val="00005A19"/>
    <w:rsid w:val="00005AB1"/>
    <w:rsid w:val="00005B0F"/>
    <w:rsid w:val="00005B78"/>
    <w:rsid w:val="00005D51"/>
    <w:rsid w:val="00006224"/>
    <w:rsid w:val="00006A8B"/>
    <w:rsid w:val="0000720B"/>
    <w:rsid w:val="00007FB4"/>
    <w:rsid w:val="00010165"/>
    <w:rsid w:val="00010849"/>
    <w:rsid w:val="000108B3"/>
    <w:rsid w:val="00010AFE"/>
    <w:rsid w:val="00010BD0"/>
    <w:rsid w:val="00010D85"/>
    <w:rsid w:val="00011D47"/>
    <w:rsid w:val="00012004"/>
    <w:rsid w:val="00012CB0"/>
    <w:rsid w:val="0001313D"/>
    <w:rsid w:val="000138B3"/>
    <w:rsid w:val="00013F04"/>
    <w:rsid w:val="000157E7"/>
    <w:rsid w:val="00015B1F"/>
    <w:rsid w:val="00016432"/>
    <w:rsid w:val="00016545"/>
    <w:rsid w:val="00016886"/>
    <w:rsid w:val="000168BE"/>
    <w:rsid w:val="00016982"/>
    <w:rsid w:val="00017659"/>
    <w:rsid w:val="00020319"/>
    <w:rsid w:val="000207F4"/>
    <w:rsid w:val="000208BA"/>
    <w:rsid w:val="000208E5"/>
    <w:rsid w:val="00020DD5"/>
    <w:rsid w:val="0002155E"/>
    <w:rsid w:val="00021907"/>
    <w:rsid w:val="00022401"/>
    <w:rsid w:val="000224D5"/>
    <w:rsid w:val="000229E1"/>
    <w:rsid w:val="00023243"/>
    <w:rsid w:val="0002397D"/>
    <w:rsid w:val="000247D1"/>
    <w:rsid w:val="00025374"/>
    <w:rsid w:val="0002548B"/>
    <w:rsid w:val="000258F7"/>
    <w:rsid w:val="00025A06"/>
    <w:rsid w:val="00025A24"/>
    <w:rsid w:val="00025AAA"/>
    <w:rsid w:val="00026074"/>
    <w:rsid w:val="0002660A"/>
    <w:rsid w:val="00026B96"/>
    <w:rsid w:val="00026C8C"/>
    <w:rsid w:val="00026F61"/>
    <w:rsid w:val="000278D8"/>
    <w:rsid w:val="00027F1F"/>
    <w:rsid w:val="00027FC1"/>
    <w:rsid w:val="0003033A"/>
    <w:rsid w:val="0003045D"/>
    <w:rsid w:val="00030958"/>
    <w:rsid w:val="00030A94"/>
    <w:rsid w:val="0003174A"/>
    <w:rsid w:val="0003289C"/>
    <w:rsid w:val="000332FF"/>
    <w:rsid w:val="000335FF"/>
    <w:rsid w:val="00033BA3"/>
    <w:rsid w:val="0003463B"/>
    <w:rsid w:val="00034E61"/>
    <w:rsid w:val="00035001"/>
    <w:rsid w:val="0003529A"/>
    <w:rsid w:val="00035FF2"/>
    <w:rsid w:val="000362C0"/>
    <w:rsid w:val="00036A34"/>
    <w:rsid w:val="00036DAB"/>
    <w:rsid w:val="000370D4"/>
    <w:rsid w:val="000371D9"/>
    <w:rsid w:val="0003726E"/>
    <w:rsid w:val="000372CC"/>
    <w:rsid w:val="00037551"/>
    <w:rsid w:val="000377CE"/>
    <w:rsid w:val="00037A94"/>
    <w:rsid w:val="00037DC0"/>
    <w:rsid w:val="0004004F"/>
    <w:rsid w:val="0004051D"/>
    <w:rsid w:val="00040528"/>
    <w:rsid w:val="00040DB1"/>
    <w:rsid w:val="00041460"/>
    <w:rsid w:val="0004155B"/>
    <w:rsid w:val="000415AA"/>
    <w:rsid w:val="00041ACD"/>
    <w:rsid w:val="00041D5B"/>
    <w:rsid w:val="000427A7"/>
    <w:rsid w:val="000427AF"/>
    <w:rsid w:val="000429FB"/>
    <w:rsid w:val="00043568"/>
    <w:rsid w:val="0004395F"/>
    <w:rsid w:val="00043ED2"/>
    <w:rsid w:val="00044383"/>
    <w:rsid w:val="00045147"/>
    <w:rsid w:val="000453ED"/>
    <w:rsid w:val="000456D6"/>
    <w:rsid w:val="00045B2B"/>
    <w:rsid w:val="00045B38"/>
    <w:rsid w:val="00045F45"/>
    <w:rsid w:val="00046188"/>
    <w:rsid w:val="00046915"/>
    <w:rsid w:val="00047574"/>
    <w:rsid w:val="00047CA1"/>
    <w:rsid w:val="00047E75"/>
    <w:rsid w:val="00050918"/>
    <w:rsid w:val="00051512"/>
    <w:rsid w:val="000516AD"/>
    <w:rsid w:val="00051B85"/>
    <w:rsid w:val="00051EAE"/>
    <w:rsid w:val="00052156"/>
    <w:rsid w:val="00052DF7"/>
    <w:rsid w:val="00052EDB"/>
    <w:rsid w:val="00053E13"/>
    <w:rsid w:val="000543A4"/>
    <w:rsid w:val="000549A4"/>
    <w:rsid w:val="000553A0"/>
    <w:rsid w:val="000554EC"/>
    <w:rsid w:val="000556E7"/>
    <w:rsid w:val="00055A4B"/>
    <w:rsid w:val="00055C3D"/>
    <w:rsid w:val="00056442"/>
    <w:rsid w:val="000564D9"/>
    <w:rsid w:val="00056CE8"/>
    <w:rsid w:val="00057F20"/>
    <w:rsid w:val="000602FF"/>
    <w:rsid w:val="00060AE2"/>
    <w:rsid w:val="00060BE9"/>
    <w:rsid w:val="000610E8"/>
    <w:rsid w:val="000614BF"/>
    <w:rsid w:val="00061572"/>
    <w:rsid w:val="00061A62"/>
    <w:rsid w:val="00062771"/>
    <w:rsid w:val="000627D0"/>
    <w:rsid w:val="00062FE9"/>
    <w:rsid w:val="00063159"/>
    <w:rsid w:val="00064173"/>
    <w:rsid w:val="0006432B"/>
    <w:rsid w:val="000648A4"/>
    <w:rsid w:val="00064B6F"/>
    <w:rsid w:val="00064D00"/>
    <w:rsid w:val="00064E55"/>
    <w:rsid w:val="00064F93"/>
    <w:rsid w:val="00065280"/>
    <w:rsid w:val="00065387"/>
    <w:rsid w:val="000655A7"/>
    <w:rsid w:val="000658A1"/>
    <w:rsid w:val="00065983"/>
    <w:rsid w:val="00065DCC"/>
    <w:rsid w:val="00065FE1"/>
    <w:rsid w:val="0006619F"/>
    <w:rsid w:val="0006687E"/>
    <w:rsid w:val="000668E7"/>
    <w:rsid w:val="00066F8D"/>
    <w:rsid w:val="000672A7"/>
    <w:rsid w:val="0006744E"/>
    <w:rsid w:val="0006747B"/>
    <w:rsid w:val="000678FC"/>
    <w:rsid w:val="00067979"/>
    <w:rsid w:val="00067AE2"/>
    <w:rsid w:val="00067C8D"/>
    <w:rsid w:val="00067F8D"/>
    <w:rsid w:val="00070521"/>
    <w:rsid w:val="00070611"/>
    <w:rsid w:val="00070DF0"/>
    <w:rsid w:val="00070EF2"/>
    <w:rsid w:val="00071399"/>
    <w:rsid w:val="000716FB"/>
    <w:rsid w:val="00071AC0"/>
    <w:rsid w:val="000724A7"/>
    <w:rsid w:val="00072C90"/>
    <w:rsid w:val="00073011"/>
    <w:rsid w:val="000730DE"/>
    <w:rsid w:val="00073C46"/>
    <w:rsid w:val="00073F8A"/>
    <w:rsid w:val="00074980"/>
    <w:rsid w:val="00075214"/>
    <w:rsid w:val="00075C1D"/>
    <w:rsid w:val="00076242"/>
    <w:rsid w:val="00076407"/>
    <w:rsid w:val="00076558"/>
    <w:rsid w:val="00076DC2"/>
    <w:rsid w:val="00077246"/>
    <w:rsid w:val="0007779F"/>
    <w:rsid w:val="00077B95"/>
    <w:rsid w:val="000803FA"/>
    <w:rsid w:val="00080640"/>
    <w:rsid w:val="000818D8"/>
    <w:rsid w:val="00083B74"/>
    <w:rsid w:val="0008421B"/>
    <w:rsid w:val="000846B7"/>
    <w:rsid w:val="000847ED"/>
    <w:rsid w:val="000858EC"/>
    <w:rsid w:val="00086034"/>
    <w:rsid w:val="00086249"/>
    <w:rsid w:val="00086C7B"/>
    <w:rsid w:val="00087159"/>
    <w:rsid w:val="0008753F"/>
    <w:rsid w:val="000903C8"/>
    <w:rsid w:val="00090749"/>
    <w:rsid w:val="00090912"/>
    <w:rsid w:val="00090C92"/>
    <w:rsid w:val="000912B5"/>
    <w:rsid w:val="00091569"/>
    <w:rsid w:val="0009179A"/>
    <w:rsid w:val="000919F5"/>
    <w:rsid w:val="00091D1F"/>
    <w:rsid w:val="00091D9E"/>
    <w:rsid w:val="000922D7"/>
    <w:rsid w:val="00092700"/>
    <w:rsid w:val="00092E78"/>
    <w:rsid w:val="0009325C"/>
    <w:rsid w:val="00093A5A"/>
    <w:rsid w:val="00094095"/>
    <w:rsid w:val="000941CD"/>
    <w:rsid w:val="00094535"/>
    <w:rsid w:val="00094603"/>
    <w:rsid w:val="000953B4"/>
    <w:rsid w:val="00095D90"/>
    <w:rsid w:val="000965A1"/>
    <w:rsid w:val="000974B4"/>
    <w:rsid w:val="00097773"/>
    <w:rsid w:val="00097D14"/>
    <w:rsid w:val="000A013A"/>
    <w:rsid w:val="000A078E"/>
    <w:rsid w:val="000A10BD"/>
    <w:rsid w:val="000A1AA8"/>
    <w:rsid w:val="000A1CB3"/>
    <w:rsid w:val="000A2993"/>
    <w:rsid w:val="000A2C76"/>
    <w:rsid w:val="000A33E8"/>
    <w:rsid w:val="000A3630"/>
    <w:rsid w:val="000A4FC1"/>
    <w:rsid w:val="000A4FDD"/>
    <w:rsid w:val="000A5288"/>
    <w:rsid w:val="000A52BF"/>
    <w:rsid w:val="000A5309"/>
    <w:rsid w:val="000A541E"/>
    <w:rsid w:val="000A56B8"/>
    <w:rsid w:val="000A5BA2"/>
    <w:rsid w:val="000A5BBD"/>
    <w:rsid w:val="000A5D53"/>
    <w:rsid w:val="000A6163"/>
    <w:rsid w:val="000A62FC"/>
    <w:rsid w:val="000A7225"/>
    <w:rsid w:val="000A771A"/>
    <w:rsid w:val="000A79C1"/>
    <w:rsid w:val="000A79F5"/>
    <w:rsid w:val="000B03EE"/>
    <w:rsid w:val="000B0513"/>
    <w:rsid w:val="000B053F"/>
    <w:rsid w:val="000B0B51"/>
    <w:rsid w:val="000B1392"/>
    <w:rsid w:val="000B146B"/>
    <w:rsid w:val="000B192C"/>
    <w:rsid w:val="000B1B55"/>
    <w:rsid w:val="000B1E3A"/>
    <w:rsid w:val="000B1F05"/>
    <w:rsid w:val="000B1F56"/>
    <w:rsid w:val="000B2865"/>
    <w:rsid w:val="000B2960"/>
    <w:rsid w:val="000B2B12"/>
    <w:rsid w:val="000B34BE"/>
    <w:rsid w:val="000B38BC"/>
    <w:rsid w:val="000B3948"/>
    <w:rsid w:val="000B3C9B"/>
    <w:rsid w:val="000B3CED"/>
    <w:rsid w:val="000B3DEB"/>
    <w:rsid w:val="000B40F8"/>
    <w:rsid w:val="000B45E2"/>
    <w:rsid w:val="000B4C64"/>
    <w:rsid w:val="000B50B2"/>
    <w:rsid w:val="000B53AB"/>
    <w:rsid w:val="000B5898"/>
    <w:rsid w:val="000B5F88"/>
    <w:rsid w:val="000B65FA"/>
    <w:rsid w:val="000B66F5"/>
    <w:rsid w:val="000B7473"/>
    <w:rsid w:val="000B7655"/>
    <w:rsid w:val="000B7BB3"/>
    <w:rsid w:val="000C01CC"/>
    <w:rsid w:val="000C0318"/>
    <w:rsid w:val="000C04FF"/>
    <w:rsid w:val="000C0553"/>
    <w:rsid w:val="000C10E6"/>
    <w:rsid w:val="000C12D6"/>
    <w:rsid w:val="000C1609"/>
    <w:rsid w:val="000C164F"/>
    <w:rsid w:val="000C1ACB"/>
    <w:rsid w:val="000C1BBB"/>
    <w:rsid w:val="000C1CFD"/>
    <w:rsid w:val="000C1E84"/>
    <w:rsid w:val="000C232C"/>
    <w:rsid w:val="000C2E73"/>
    <w:rsid w:val="000C31E9"/>
    <w:rsid w:val="000C324D"/>
    <w:rsid w:val="000C32DF"/>
    <w:rsid w:val="000C34A7"/>
    <w:rsid w:val="000C3764"/>
    <w:rsid w:val="000C37A8"/>
    <w:rsid w:val="000C3FF8"/>
    <w:rsid w:val="000C44BC"/>
    <w:rsid w:val="000C4D08"/>
    <w:rsid w:val="000C4D0D"/>
    <w:rsid w:val="000C4E18"/>
    <w:rsid w:val="000C4FE8"/>
    <w:rsid w:val="000C501F"/>
    <w:rsid w:val="000C541B"/>
    <w:rsid w:val="000C541F"/>
    <w:rsid w:val="000C55F5"/>
    <w:rsid w:val="000C5768"/>
    <w:rsid w:val="000C58C5"/>
    <w:rsid w:val="000C625D"/>
    <w:rsid w:val="000C63B2"/>
    <w:rsid w:val="000C6497"/>
    <w:rsid w:val="000C6E95"/>
    <w:rsid w:val="000C74FB"/>
    <w:rsid w:val="000C7731"/>
    <w:rsid w:val="000D006F"/>
    <w:rsid w:val="000D0076"/>
    <w:rsid w:val="000D00F1"/>
    <w:rsid w:val="000D08BE"/>
    <w:rsid w:val="000D0D4A"/>
    <w:rsid w:val="000D1905"/>
    <w:rsid w:val="000D1930"/>
    <w:rsid w:val="000D1A3A"/>
    <w:rsid w:val="000D1EC3"/>
    <w:rsid w:val="000D1FB1"/>
    <w:rsid w:val="000D23DE"/>
    <w:rsid w:val="000D2943"/>
    <w:rsid w:val="000D330D"/>
    <w:rsid w:val="000D37E5"/>
    <w:rsid w:val="000D3F62"/>
    <w:rsid w:val="000D3FBF"/>
    <w:rsid w:val="000D413F"/>
    <w:rsid w:val="000D417F"/>
    <w:rsid w:val="000D4A2E"/>
    <w:rsid w:val="000D53F1"/>
    <w:rsid w:val="000D57E6"/>
    <w:rsid w:val="000D593E"/>
    <w:rsid w:val="000D5B53"/>
    <w:rsid w:val="000D5B98"/>
    <w:rsid w:val="000D5C63"/>
    <w:rsid w:val="000D6852"/>
    <w:rsid w:val="000D716E"/>
    <w:rsid w:val="000E04DB"/>
    <w:rsid w:val="000E0547"/>
    <w:rsid w:val="000E06FB"/>
    <w:rsid w:val="000E091D"/>
    <w:rsid w:val="000E0CB5"/>
    <w:rsid w:val="000E0F94"/>
    <w:rsid w:val="000E1531"/>
    <w:rsid w:val="000E1A56"/>
    <w:rsid w:val="000E1BEB"/>
    <w:rsid w:val="000E1C81"/>
    <w:rsid w:val="000E1E70"/>
    <w:rsid w:val="000E2581"/>
    <w:rsid w:val="000E2828"/>
    <w:rsid w:val="000E37ED"/>
    <w:rsid w:val="000E4203"/>
    <w:rsid w:val="000E4437"/>
    <w:rsid w:val="000E47C5"/>
    <w:rsid w:val="000E50F1"/>
    <w:rsid w:val="000E5472"/>
    <w:rsid w:val="000E5B87"/>
    <w:rsid w:val="000E65F7"/>
    <w:rsid w:val="000E669D"/>
    <w:rsid w:val="000E6F82"/>
    <w:rsid w:val="000E766A"/>
    <w:rsid w:val="000E7C8F"/>
    <w:rsid w:val="000F00A0"/>
    <w:rsid w:val="000F0810"/>
    <w:rsid w:val="000F1C5F"/>
    <w:rsid w:val="000F2726"/>
    <w:rsid w:val="000F295C"/>
    <w:rsid w:val="000F2BD8"/>
    <w:rsid w:val="000F2C40"/>
    <w:rsid w:val="000F2E40"/>
    <w:rsid w:val="000F322B"/>
    <w:rsid w:val="000F3839"/>
    <w:rsid w:val="000F3B83"/>
    <w:rsid w:val="000F3BEC"/>
    <w:rsid w:val="000F408B"/>
    <w:rsid w:val="000F42CE"/>
    <w:rsid w:val="000F4534"/>
    <w:rsid w:val="000F495A"/>
    <w:rsid w:val="000F4B38"/>
    <w:rsid w:val="000F4D0F"/>
    <w:rsid w:val="000F500C"/>
    <w:rsid w:val="000F7672"/>
    <w:rsid w:val="000F7F94"/>
    <w:rsid w:val="001001A8"/>
    <w:rsid w:val="00100573"/>
    <w:rsid w:val="00100719"/>
    <w:rsid w:val="00101868"/>
    <w:rsid w:val="0010196B"/>
    <w:rsid w:val="00101EA2"/>
    <w:rsid w:val="00102157"/>
    <w:rsid w:val="001021DA"/>
    <w:rsid w:val="00102D68"/>
    <w:rsid w:val="00103160"/>
    <w:rsid w:val="00103E08"/>
    <w:rsid w:val="00104404"/>
    <w:rsid w:val="0010495A"/>
    <w:rsid w:val="00104966"/>
    <w:rsid w:val="00105593"/>
    <w:rsid w:val="00105DD4"/>
    <w:rsid w:val="001062C5"/>
    <w:rsid w:val="00106DD1"/>
    <w:rsid w:val="0010712F"/>
    <w:rsid w:val="00107633"/>
    <w:rsid w:val="00110142"/>
    <w:rsid w:val="001102A0"/>
    <w:rsid w:val="00110785"/>
    <w:rsid w:val="001109F4"/>
    <w:rsid w:val="00110D60"/>
    <w:rsid w:val="001111FB"/>
    <w:rsid w:val="00111695"/>
    <w:rsid w:val="00111959"/>
    <w:rsid w:val="00111A79"/>
    <w:rsid w:val="00112367"/>
    <w:rsid w:val="00112856"/>
    <w:rsid w:val="00112F52"/>
    <w:rsid w:val="00113057"/>
    <w:rsid w:val="001132EF"/>
    <w:rsid w:val="00114068"/>
    <w:rsid w:val="00114107"/>
    <w:rsid w:val="0011430E"/>
    <w:rsid w:val="00114887"/>
    <w:rsid w:val="00115283"/>
    <w:rsid w:val="0011572A"/>
    <w:rsid w:val="00115D16"/>
    <w:rsid w:val="00116F4E"/>
    <w:rsid w:val="0011735A"/>
    <w:rsid w:val="0011779D"/>
    <w:rsid w:val="0012003C"/>
    <w:rsid w:val="001208A3"/>
    <w:rsid w:val="00120B1B"/>
    <w:rsid w:val="00120DEE"/>
    <w:rsid w:val="001217B4"/>
    <w:rsid w:val="00121E65"/>
    <w:rsid w:val="001238F9"/>
    <w:rsid w:val="00123CAF"/>
    <w:rsid w:val="00123ED4"/>
    <w:rsid w:val="0012447C"/>
    <w:rsid w:val="0012467B"/>
    <w:rsid w:val="00125347"/>
    <w:rsid w:val="001263BE"/>
    <w:rsid w:val="0012650C"/>
    <w:rsid w:val="00126C74"/>
    <w:rsid w:val="00126DB0"/>
    <w:rsid w:val="0012764C"/>
    <w:rsid w:val="001278AE"/>
    <w:rsid w:val="00127ABC"/>
    <w:rsid w:val="00127D1E"/>
    <w:rsid w:val="00127D59"/>
    <w:rsid w:val="00130674"/>
    <w:rsid w:val="00130B0A"/>
    <w:rsid w:val="00130B4E"/>
    <w:rsid w:val="001311A3"/>
    <w:rsid w:val="00131404"/>
    <w:rsid w:val="00131E78"/>
    <w:rsid w:val="0013220F"/>
    <w:rsid w:val="001326D3"/>
    <w:rsid w:val="001327A0"/>
    <w:rsid w:val="00132A9F"/>
    <w:rsid w:val="00132B82"/>
    <w:rsid w:val="00132EB5"/>
    <w:rsid w:val="0013307E"/>
    <w:rsid w:val="0013366D"/>
    <w:rsid w:val="00133CFC"/>
    <w:rsid w:val="00133F84"/>
    <w:rsid w:val="00134335"/>
    <w:rsid w:val="001344AE"/>
    <w:rsid w:val="0013520B"/>
    <w:rsid w:val="00135D31"/>
    <w:rsid w:val="00135F86"/>
    <w:rsid w:val="00135F88"/>
    <w:rsid w:val="001372FA"/>
    <w:rsid w:val="00137670"/>
    <w:rsid w:val="001378E4"/>
    <w:rsid w:val="001378FF"/>
    <w:rsid w:val="00137A49"/>
    <w:rsid w:val="00137B97"/>
    <w:rsid w:val="00137C24"/>
    <w:rsid w:val="00137C95"/>
    <w:rsid w:val="00140067"/>
    <w:rsid w:val="00140FA8"/>
    <w:rsid w:val="001410C2"/>
    <w:rsid w:val="00141162"/>
    <w:rsid w:val="0014147E"/>
    <w:rsid w:val="0014182C"/>
    <w:rsid w:val="00141BE3"/>
    <w:rsid w:val="00141CC3"/>
    <w:rsid w:val="00141E8C"/>
    <w:rsid w:val="00142202"/>
    <w:rsid w:val="0014251D"/>
    <w:rsid w:val="00142C19"/>
    <w:rsid w:val="0014314E"/>
    <w:rsid w:val="0014349B"/>
    <w:rsid w:val="00143543"/>
    <w:rsid w:val="00143B27"/>
    <w:rsid w:val="00144342"/>
    <w:rsid w:val="00144C46"/>
    <w:rsid w:val="001452B2"/>
    <w:rsid w:val="0014560A"/>
    <w:rsid w:val="00145778"/>
    <w:rsid w:val="00145A07"/>
    <w:rsid w:val="00145F90"/>
    <w:rsid w:val="00146092"/>
    <w:rsid w:val="00146484"/>
    <w:rsid w:val="00146864"/>
    <w:rsid w:val="00146D48"/>
    <w:rsid w:val="00147049"/>
    <w:rsid w:val="001471E2"/>
    <w:rsid w:val="00147C6E"/>
    <w:rsid w:val="00147CF8"/>
    <w:rsid w:val="00147D9D"/>
    <w:rsid w:val="00150319"/>
    <w:rsid w:val="00150777"/>
    <w:rsid w:val="00150792"/>
    <w:rsid w:val="00150E9A"/>
    <w:rsid w:val="00150F49"/>
    <w:rsid w:val="0015160D"/>
    <w:rsid w:val="00151846"/>
    <w:rsid w:val="00151F29"/>
    <w:rsid w:val="00152128"/>
    <w:rsid w:val="00152503"/>
    <w:rsid w:val="00153BDD"/>
    <w:rsid w:val="001548C4"/>
    <w:rsid w:val="00154918"/>
    <w:rsid w:val="00154C1D"/>
    <w:rsid w:val="00154E26"/>
    <w:rsid w:val="001558FD"/>
    <w:rsid w:val="00155C80"/>
    <w:rsid w:val="00155FA1"/>
    <w:rsid w:val="0015621C"/>
    <w:rsid w:val="00156405"/>
    <w:rsid w:val="00156426"/>
    <w:rsid w:val="001564B6"/>
    <w:rsid w:val="00156775"/>
    <w:rsid w:val="001567A4"/>
    <w:rsid w:val="00156B76"/>
    <w:rsid w:val="00156BEB"/>
    <w:rsid w:val="00156EE9"/>
    <w:rsid w:val="0015701A"/>
    <w:rsid w:val="00157133"/>
    <w:rsid w:val="0015780B"/>
    <w:rsid w:val="00157848"/>
    <w:rsid w:val="001578B2"/>
    <w:rsid w:val="00157CB5"/>
    <w:rsid w:val="00157E22"/>
    <w:rsid w:val="00157EC5"/>
    <w:rsid w:val="00160AB6"/>
    <w:rsid w:val="00161156"/>
    <w:rsid w:val="0016119A"/>
    <w:rsid w:val="00162E71"/>
    <w:rsid w:val="001636C2"/>
    <w:rsid w:val="00163970"/>
    <w:rsid w:val="00163C21"/>
    <w:rsid w:val="00164316"/>
    <w:rsid w:val="00164701"/>
    <w:rsid w:val="001659F7"/>
    <w:rsid w:val="001660A7"/>
    <w:rsid w:val="001663AA"/>
    <w:rsid w:val="00166A50"/>
    <w:rsid w:val="00166D00"/>
    <w:rsid w:val="00167408"/>
    <w:rsid w:val="00167581"/>
    <w:rsid w:val="00167CBB"/>
    <w:rsid w:val="0017001C"/>
    <w:rsid w:val="00171ADE"/>
    <w:rsid w:val="00171BE6"/>
    <w:rsid w:val="0017215D"/>
    <w:rsid w:val="001723C3"/>
    <w:rsid w:val="001724F6"/>
    <w:rsid w:val="00172585"/>
    <w:rsid w:val="00172A27"/>
    <w:rsid w:val="00172CD9"/>
    <w:rsid w:val="001738A7"/>
    <w:rsid w:val="001739E2"/>
    <w:rsid w:val="0017410F"/>
    <w:rsid w:val="00175894"/>
    <w:rsid w:val="00175E4E"/>
    <w:rsid w:val="00176508"/>
    <w:rsid w:val="00176F82"/>
    <w:rsid w:val="001771E1"/>
    <w:rsid w:val="0017774C"/>
    <w:rsid w:val="00177F2B"/>
    <w:rsid w:val="00177F6D"/>
    <w:rsid w:val="001801B5"/>
    <w:rsid w:val="00180255"/>
    <w:rsid w:val="0018036C"/>
    <w:rsid w:val="001812A8"/>
    <w:rsid w:val="0018143E"/>
    <w:rsid w:val="001816A2"/>
    <w:rsid w:val="001817E4"/>
    <w:rsid w:val="00181B6C"/>
    <w:rsid w:val="00181E50"/>
    <w:rsid w:val="001822DC"/>
    <w:rsid w:val="00182606"/>
    <w:rsid w:val="0018285C"/>
    <w:rsid w:val="00182AE2"/>
    <w:rsid w:val="00182DC9"/>
    <w:rsid w:val="00182E6D"/>
    <w:rsid w:val="00183241"/>
    <w:rsid w:val="001832BE"/>
    <w:rsid w:val="00183AE9"/>
    <w:rsid w:val="00184214"/>
    <w:rsid w:val="00184992"/>
    <w:rsid w:val="001855C1"/>
    <w:rsid w:val="001860BE"/>
    <w:rsid w:val="00186426"/>
    <w:rsid w:val="00186971"/>
    <w:rsid w:val="00187454"/>
    <w:rsid w:val="0018796B"/>
    <w:rsid w:val="00187D79"/>
    <w:rsid w:val="00187EFA"/>
    <w:rsid w:val="0019046C"/>
    <w:rsid w:val="00190B8F"/>
    <w:rsid w:val="00191371"/>
    <w:rsid w:val="00191587"/>
    <w:rsid w:val="00191EC1"/>
    <w:rsid w:val="00191FFE"/>
    <w:rsid w:val="001921B6"/>
    <w:rsid w:val="0019220A"/>
    <w:rsid w:val="00192B39"/>
    <w:rsid w:val="00192EC6"/>
    <w:rsid w:val="001931A6"/>
    <w:rsid w:val="00193DEF"/>
    <w:rsid w:val="00194731"/>
    <w:rsid w:val="00195093"/>
    <w:rsid w:val="00195303"/>
    <w:rsid w:val="00195607"/>
    <w:rsid w:val="0019565F"/>
    <w:rsid w:val="00195A91"/>
    <w:rsid w:val="00195B63"/>
    <w:rsid w:val="00195C5E"/>
    <w:rsid w:val="00195EE0"/>
    <w:rsid w:val="00196537"/>
    <w:rsid w:val="00196870"/>
    <w:rsid w:val="00196E2F"/>
    <w:rsid w:val="00197595"/>
    <w:rsid w:val="00197B75"/>
    <w:rsid w:val="00197CEF"/>
    <w:rsid w:val="001A0045"/>
    <w:rsid w:val="001A0158"/>
    <w:rsid w:val="001A07F8"/>
    <w:rsid w:val="001A0D74"/>
    <w:rsid w:val="001A1147"/>
    <w:rsid w:val="001A2560"/>
    <w:rsid w:val="001A284D"/>
    <w:rsid w:val="001A3613"/>
    <w:rsid w:val="001A366D"/>
    <w:rsid w:val="001A3912"/>
    <w:rsid w:val="001A425B"/>
    <w:rsid w:val="001A4CD1"/>
    <w:rsid w:val="001A5445"/>
    <w:rsid w:val="001A6AC9"/>
    <w:rsid w:val="001A6DD3"/>
    <w:rsid w:val="001A6E17"/>
    <w:rsid w:val="001A72C9"/>
    <w:rsid w:val="001A74FA"/>
    <w:rsid w:val="001A7FAB"/>
    <w:rsid w:val="001B0D33"/>
    <w:rsid w:val="001B148D"/>
    <w:rsid w:val="001B18A4"/>
    <w:rsid w:val="001B1D08"/>
    <w:rsid w:val="001B1DEE"/>
    <w:rsid w:val="001B20E0"/>
    <w:rsid w:val="001B27E1"/>
    <w:rsid w:val="001B29DD"/>
    <w:rsid w:val="001B304D"/>
    <w:rsid w:val="001B33CF"/>
    <w:rsid w:val="001B3A53"/>
    <w:rsid w:val="001B3AB2"/>
    <w:rsid w:val="001B3B82"/>
    <w:rsid w:val="001B48ED"/>
    <w:rsid w:val="001B4FF1"/>
    <w:rsid w:val="001B52E0"/>
    <w:rsid w:val="001B5591"/>
    <w:rsid w:val="001B5961"/>
    <w:rsid w:val="001B5B96"/>
    <w:rsid w:val="001B6193"/>
    <w:rsid w:val="001B638D"/>
    <w:rsid w:val="001B6685"/>
    <w:rsid w:val="001B6A1A"/>
    <w:rsid w:val="001B74B5"/>
    <w:rsid w:val="001B75C8"/>
    <w:rsid w:val="001B7E91"/>
    <w:rsid w:val="001C02E4"/>
    <w:rsid w:val="001C055C"/>
    <w:rsid w:val="001C0BB8"/>
    <w:rsid w:val="001C0D52"/>
    <w:rsid w:val="001C0F40"/>
    <w:rsid w:val="001C1186"/>
    <w:rsid w:val="001C1C9B"/>
    <w:rsid w:val="001C268F"/>
    <w:rsid w:val="001C2C34"/>
    <w:rsid w:val="001C2EC6"/>
    <w:rsid w:val="001C35FD"/>
    <w:rsid w:val="001C4E88"/>
    <w:rsid w:val="001C5087"/>
    <w:rsid w:val="001C5414"/>
    <w:rsid w:val="001C594C"/>
    <w:rsid w:val="001C5FE8"/>
    <w:rsid w:val="001C6316"/>
    <w:rsid w:val="001C6D06"/>
    <w:rsid w:val="001C6D9B"/>
    <w:rsid w:val="001C6DBC"/>
    <w:rsid w:val="001C759B"/>
    <w:rsid w:val="001C798D"/>
    <w:rsid w:val="001D0024"/>
    <w:rsid w:val="001D0866"/>
    <w:rsid w:val="001D0DD2"/>
    <w:rsid w:val="001D1A6E"/>
    <w:rsid w:val="001D1A98"/>
    <w:rsid w:val="001D2298"/>
    <w:rsid w:val="001D28ED"/>
    <w:rsid w:val="001D379E"/>
    <w:rsid w:val="001D37B7"/>
    <w:rsid w:val="001D39A8"/>
    <w:rsid w:val="001D3A0B"/>
    <w:rsid w:val="001D3B07"/>
    <w:rsid w:val="001D3BC7"/>
    <w:rsid w:val="001D41BE"/>
    <w:rsid w:val="001D4760"/>
    <w:rsid w:val="001D4B2C"/>
    <w:rsid w:val="001D518A"/>
    <w:rsid w:val="001D51DA"/>
    <w:rsid w:val="001D534B"/>
    <w:rsid w:val="001D543F"/>
    <w:rsid w:val="001D5646"/>
    <w:rsid w:val="001D57A6"/>
    <w:rsid w:val="001D5885"/>
    <w:rsid w:val="001D59F8"/>
    <w:rsid w:val="001D65C1"/>
    <w:rsid w:val="001D6986"/>
    <w:rsid w:val="001D6D2C"/>
    <w:rsid w:val="001D78CB"/>
    <w:rsid w:val="001D7DBA"/>
    <w:rsid w:val="001E0476"/>
    <w:rsid w:val="001E0618"/>
    <w:rsid w:val="001E076D"/>
    <w:rsid w:val="001E0CC0"/>
    <w:rsid w:val="001E13D4"/>
    <w:rsid w:val="001E1D10"/>
    <w:rsid w:val="001E1E56"/>
    <w:rsid w:val="001E1FC5"/>
    <w:rsid w:val="001E238B"/>
    <w:rsid w:val="001E23A8"/>
    <w:rsid w:val="001E24A1"/>
    <w:rsid w:val="001E25B2"/>
    <w:rsid w:val="001E29D1"/>
    <w:rsid w:val="001E3190"/>
    <w:rsid w:val="001E33BF"/>
    <w:rsid w:val="001E36E0"/>
    <w:rsid w:val="001E38E1"/>
    <w:rsid w:val="001E39BA"/>
    <w:rsid w:val="001E3C4F"/>
    <w:rsid w:val="001E45A8"/>
    <w:rsid w:val="001E46DB"/>
    <w:rsid w:val="001E4778"/>
    <w:rsid w:val="001E4BE6"/>
    <w:rsid w:val="001E4E16"/>
    <w:rsid w:val="001E5720"/>
    <w:rsid w:val="001E59E5"/>
    <w:rsid w:val="001E5C74"/>
    <w:rsid w:val="001E5D40"/>
    <w:rsid w:val="001E6244"/>
    <w:rsid w:val="001E685D"/>
    <w:rsid w:val="001E7058"/>
    <w:rsid w:val="001E707C"/>
    <w:rsid w:val="001E734A"/>
    <w:rsid w:val="001E7401"/>
    <w:rsid w:val="001E7895"/>
    <w:rsid w:val="001E7A93"/>
    <w:rsid w:val="001E7EE6"/>
    <w:rsid w:val="001F05F4"/>
    <w:rsid w:val="001F0FE2"/>
    <w:rsid w:val="001F1120"/>
    <w:rsid w:val="001F1846"/>
    <w:rsid w:val="001F1E64"/>
    <w:rsid w:val="001F1FA4"/>
    <w:rsid w:val="001F24A5"/>
    <w:rsid w:val="001F24B4"/>
    <w:rsid w:val="001F26DA"/>
    <w:rsid w:val="001F272E"/>
    <w:rsid w:val="001F2A40"/>
    <w:rsid w:val="001F2A57"/>
    <w:rsid w:val="001F2BA9"/>
    <w:rsid w:val="001F2CC1"/>
    <w:rsid w:val="001F3239"/>
    <w:rsid w:val="001F35DB"/>
    <w:rsid w:val="001F3A65"/>
    <w:rsid w:val="001F3D80"/>
    <w:rsid w:val="001F3E82"/>
    <w:rsid w:val="001F4357"/>
    <w:rsid w:val="001F4934"/>
    <w:rsid w:val="001F4A43"/>
    <w:rsid w:val="001F4FBD"/>
    <w:rsid w:val="001F55D5"/>
    <w:rsid w:val="001F6054"/>
    <w:rsid w:val="001F6394"/>
    <w:rsid w:val="001F6BB3"/>
    <w:rsid w:val="001F70A5"/>
    <w:rsid w:val="001F719F"/>
    <w:rsid w:val="001F73A4"/>
    <w:rsid w:val="001F761E"/>
    <w:rsid w:val="00200640"/>
    <w:rsid w:val="00200E01"/>
    <w:rsid w:val="002011E5"/>
    <w:rsid w:val="002012F5"/>
    <w:rsid w:val="00201343"/>
    <w:rsid w:val="002016BC"/>
    <w:rsid w:val="00201D70"/>
    <w:rsid w:val="00202150"/>
    <w:rsid w:val="0020292C"/>
    <w:rsid w:val="00202BAA"/>
    <w:rsid w:val="0020358E"/>
    <w:rsid w:val="00203B66"/>
    <w:rsid w:val="00203DD9"/>
    <w:rsid w:val="00204866"/>
    <w:rsid w:val="00204F5B"/>
    <w:rsid w:val="002050F8"/>
    <w:rsid w:val="00205A26"/>
    <w:rsid w:val="00205C37"/>
    <w:rsid w:val="00206918"/>
    <w:rsid w:val="0020718B"/>
    <w:rsid w:val="0020729A"/>
    <w:rsid w:val="002076F5"/>
    <w:rsid w:val="002101D5"/>
    <w:rsid w:val="002102D8"/>
    <w:rsid w:val="00210A18"/>
    <w:rsid w:val="00211286"/>
    <w:rsid w:val="002115A8"/>
    <w:rsid w:val="00211C62"/>
    <w:rsid w:val="00211C7F"/>
    <w:rsid w:val="00211F62"/>
    <w:rsid w:val="00212336"/>
    <w:rsid w:val="00212379"/>
    <w:rsid w:val="00212CAA"/>
    <w:rsid w:val="00212F80"/>
    <w:rsid w:val="00212FF4"/>
    <w:rsid w:val="002135CB"/>
    <w:rsid w:val="0021368D"/>
    <w:rsid w:val="0021432B"/>
    <w:rsid w:val="00214741"/>
    <w:rsid w:val="002148E2"/>
    <w:rsid w:val="0021506E"/>
    <w:rsid w:val="002153C7"/>
    <w:rsid w:val="002156C5"/>
    <w:rsid w:val="00215AF1"/>
    <w:rsid w:val="00215B7B"/>
    <w:rsid w:val="00215D5E"/>
    <w:rsid w:val="00216DA4"/>
    <w:rsid w:val="0021746F"/>
    <w:rsid w:val="0021749F"/>
    <w:rsid w:val="0021767E"/>
    <w:rsid w:val="0021768E"/>
    <w:rsid w:val="00217A02"/>
    <w:rsid w:val="00217A13"/>
    <w:rsid w:val="00217A2C"/>
    <w:rsid w:val="00217B0E"/>
    <w:rsid w:val="0022094F"/>
    <w:rsid w:val="002215A4"/>
    <w:rsid w:val="002220EF"/>
    <w:rsid w:val="0022256D"/>
    <w:rsid w:val="0022260A"/>
    <w:rsid w:val="00222863"/>
    <w:rsid w:val="002228D1"/>
    <w:rsid w:val="002232EA"/>
    <w:rsid w:val="0022376C"/>
    <w:rsid w:val="00223940"/>
    <w:rsid w:val="00224014"/>
    <w:rsid w:val="00224217"/>
    <w:rsid w:val="00224550"/>
    <w:rsid w:val="00224A69"/>
    <w:rsid w:val="00224DE0"/>
    <w:rsid w:val="0022553A"/>
    <w:rsid w:val="00225AD3"/>
    <w:rsid w:val="00225D23"/>
    <w:rsid w:val="00225EA7"/>
    <w:rsid w:val="00225F1E"/>
    <w:rsid w:val="0022638C"/>
    <w:rsid w:val="00226A7C"/>
    <w:rsid w:val="00227030"/>
    <w:rsid w:val="0022727F"/>
    <w:rsid w:val="00227644"/>
    <w:rsid w:val="002279A7"/>
    <w:rsid w:val="00227AF9"/>
    <w:rsid w:val="00230046"/>
    <w:rsid w:val="0023031A"/>
    <w:rsid w:val="002308C9"/>
    <w:rsid w:val="00230ECD"/>
    <w:rsid w:val="00230FDD"/>
    <w:rsid w:val="002312CA"/>
    <w:rsid w:val="00231594"/>
    <w:rsid w:val="002316A6"/>
    <w:rsid w:val="00231A0A"/>
    <w:rsid w:val="00232A18"/>
    <w:rsid w:val="00232B32"/>
    <w:rsid w:val="00232B74"/>
    <w:rsid w:val="00232CDA"/>
    <w:rsid w:val="00232E5A"/>
    <w:rsid w:val="0023405D"/>
    <w:rsid w:val="00234C95"/>
    <w:rsid w:val="00234D0A"/>
    <w:rsid w:val="00234F59"/>
    <w:rsid w:val="002350CE"/>
    <w:rsid w:val="00235258"/>
    <w:rsid w:val="0023530C"/>
    <w:rsid w:val="00235589"/>
    <w:rsid w:val="0023572F"/>
    <w:rsid w:val="00235F93"/>
    <w:rsid w:val="002361D1"/>
    <w:rsid w:val="002362B3"/>
    <w:rsid w:val="0023655C"/>
    <w:rsid w:val="00237429"/>
    <w:rsid w:val="0023769C"/>
    <w:rsid w:val="00237A8E"/>
    <w:rsid w:val="0024044C"/>
    <w:rsid w:val="0024077E"/>
    <w:rsid w:val="00240932"/>
    <w:rsid w:val="00240A11"/>
    <w:rsid w:val="00240A70"/>
    <w:rsid w:val="002411DD"/>
    <w:rsid w:val="002418C2"/>
    <w:rsid w:val="00241A83"/>
    <w:rsid w:val="00241AC8"/>
    <w:rsid w:val="00241BD2"/>
    <w:rsid w:val="0024213E"/>
    <w:rsid w:val="002421DC"/>
    <w:rsid w:val="00242644"/>
    <w:rsid w:val="002426B9"/>
    <w:rsid w:val="00242E75"/>
    <w:rsid w:val="00243007"/>
    <w:rsid w:val="002431C1"/>
    <w:rsid w:val="0024329D"/>
    <w:rsid w:val="002439EA"/>
    <w:rsid w:val="00243DD3"/>
    <w:rsid w:val="00244150"/>
    <w:rsid w:val="0024467E"/>
    <w:rsid w:val="00244D3C"/>
    <w:rsid w:val="002456B8"/>
    <w:rsid w:val="0024599C"/>
    <w:rsid w:val="00245D36"/>
    <w:rsid w:val="002462DC"/>
    <w:rsid w:val="00246EE2"/>
    <w:rsid w:val="0024768F"/>
    <w:rsid w:val="00247939"/>
    <w:rsid w:val="0025014C"/>
    <w:rsid w:val="00250186"/>
    <w:rsid w:val="002503D7"/>
    <w:rsid w:val="00250582"/>
    <w:rsid w:val="00250629"/>
    <w:rsid w:val="0025156D"/>
    <w:rsid w:val="00251918"/>
    <w:rsid w:val="00251F11"/>
    <w:rsid w:val="0025203F"/>
    <w:rsid w:val="002521AA"/>
    <w:rsid w:val="002524E6"/>
    <w:rsid w:val="00252F69"/>
    <w:rsid w:val="0025306C"/>
    <w:rsid w:val="00253291"/>
    <w:rsid w:val="00253770"/>
    <w:rsid w:val="00254E71"/>
    <w:rsid w:val="00254F51"/>
    <w:rsid w:val="00255167"/>
    <w:rsid w:val="002561C0"/>
    <w:rsid w:val="00256939"/>
    <w:rsid w:val="00257153"/>
    <w:rsid w:val="00257202"/>
    <w:rsid w:val="002576FE"/>
    <w:rsid w:val="00257C93"/>
    <w:rsid w:val="00260143"/>
    <w:rsid w:val="00260676"/>
    <w:rsid w:val="00260E67"/>
    <w:rsid w:val="00261111"/>
    <w:rsid w:val="0026135D"/>
    <w:rsid w:val="00262051"/>
    <w:rsid w:val="002623B9"/>
    <w:rsid w:val="0026264C"/>
    <w:rsid w:val="002626A9"/>
    <w:rsid w:val="00262A8F"/>
    <w:rsid w:val="00262AA8"/>
    <w:rsid w:val="00262BF6"/>
    <w:rsid w:val="00262DCE"/>
    <w:rsid w:val="00262EDA"/>
    <w:rsid w:val="00263255"/>
    <w:rsid w:val="00263272"/>
    <w:rsid w:val="00263B56"/>
    <w:rsid w:val="00263BB8"/>
    <w:rsid w:val="002640B7"/>
    <w:rsid w:val="00264138"/>
    <w:rsid w:val="002651F3"/>
    <w:rsid w:val="0026559F"/>
    <w:rsid w:val="002659FC"/>
    <w:rsid w:val="00265F4A"/>
    <w:rsid w:val="002663F6"/>
    <w:rsid w:val="00266929"/>
    <w:rsid w:val="00266AD0"/>
    <w:rsid w:val="00266C62"/>
    <w:rsid w:val="00266CF7"/>
    <w:rsid w:val="00266E3C"/>
    <w:rsid w:val="00267364"/>
    <w:rsid w:val="00267515"/>
    <w:rsid w:val="00267CD9"/>
    <w:rsid w:val="00267F84"/>
    <w:rsid w:val="00270837"/>
    <w:rsid w:val="00270F7D"/>
    <w:rsid w:val="00270FB6"/>
    <w:rsid w:val="002718A5"/>
    <w:rsid w:val="00271E26"/>
    <w:rsid w:val="002725CD"/>
    <w:rsid w:val="0027269A"/>
    <w:rsid w:val="00272F77"/>
    <w:rsid w:val="00273829"/>
    <w:rsid w:val="00273B8F"/>
    <w:rsid w:val="002749DE"/>
    <w:rsid w:val="00275A18"/>
    <w:rsid w:val="00275EDC"/>
    <w:rsid w:val="00275F06"/>
    <w:rsid w:val="00276943"/>
    <w:rsid w:val="002776A2"/>
    <w:rsid w:val="00277BCC"/>
    <w:rsid w:val="00277F17"/>
    <w:rsid w:val="00280601"/>
    <w:rsid w:val="00280F5D"/>
    <w:rsid w:val="002818DF"/>
    <w:rsid w:val="00281A29"/>
    <w:rsid w:val="0028200F"/>
    <w:rsid w:val="0028241B"/>
    <w:rsid w:val="0028289E"/>
    <w:rsid w:val="002828F1"/>
    <w:rsid w:val="0028298D"/>
    <w:rsid w:val="00282C22"/>
    <w:rsid w:val="00282CA3"/>
    <w:rsid w:val="00282EF6"/>
    <w:rsid w:val="00282EF9"/>
    <w:rsid w:val="002838B6"/>
    <w:rsid w:val="00283A9C"/>
    <w:rsid w:val="00283FFA"/>
    <w:rsid w:val="0028498C"/>
    <w:rsid w:val="00284BC3"/>
    <w:rsid w:val="00284DB7"/>
    <w:rsid w:val="002853EA"/>
    <w:rsid w:val="00286285"/>
    <w:rsid w:val="00286824"/>
    <w:rsid w:val="00286DDB"/>
    <w:rsid w:val="00286DEE"/>
    <w:rsid w:val="002870F5"/>
    <w:rsid w:val="00287186"/>
    <w:rsid w:val="00287451"/>
    <w:rsid w:val="0028758D"/>
    <w:rsid w:val="00287E86"/>
    <w:rsid w:val="00290359"/>
    <w:rsid w:val="0029086E"/>
    <w:rsid w:val="0029092A"/>
    <w:rsid w:val="00290CD3"/>
    <w:rsid w:val="00290DB3"/>
    <w:rsid w:val="00290DEE"/>
    <w:rsid w:val="00291484"/>
    <w:rsid w:val="00291F17"/>
    <w:rsid w:val="00292253"/>
    <w:rsid w:val="00292537"/>
    <w:rsid w:val="00292D06"/>
    <w:rsid w:val="00292F2E"/>
    <w:rsid w:val="00293855"/>
    <w:rsid w:val="00293A96"/>
    <w:rsid w:val="002949B8"/>
    <w:rsid w:val="002958F7"/>
    <w:rsid w:val="00296844"/>
    <w:rsid w:val="002977F0"/>
    <w:rsid w:val="002978C4"/>
    <w:rsid w:val="00297AAF"/>
    <w:rsid w:val="00297B4D"/>
    <w:rsid w:val="002A016E"/>
    <w:rsid w:val="002A0677"/>
    <w:rsid w:val="002A0718"/>
    <w:rsid w:val="002A0770"/>
    <w:rsid w:val="002A0BAF"/>
    <w:rsid w:val="002A1EC2"/>
    <w:rsid w:val="002A258F"/>
    <w:rsid w:val="002A2C93"/>
    <w:rsid w:val="002A3047"/>
    <w:rsid w:val="002A30E7"/>
    <w:rsid w:val="002A3169"/>
    <w:rsid w:val="002A331F"/>
    <w:rsid w:val="002A3D7A"/>
    <w:rsid w:val="002A4E46"/>
    <w:rsid w:val="002A4F52"/>
    <w:rsid w:val="002A50BF"/>
    <w:rsid w:val="002A5232"/>
    <w:rsid w:val="002A52E6"/>
    <w:rsid w:val="002A6501"/>
    <w:rsid w:val="002A65EA"/>
    <w:rsid w:val="002A70B5"/>
    <w:rsid w:val="002A75A9"/>
    <w:rsid w:val="002A7940"/>
    <w:rsid w:val="002A7EDE"/>
    <w:rsid w:val="002B08F9"/>
    <w:rsid w:val="002B0DB2"/>
    <w:rsid w:val="002B0E06"/>
    <w:rsid w:val="002B13F4"/>
    <w:rsid w:val="002B1618"/>
    <w:rsid w:val="002B1AD4"/>
    <w:rsid w:val="002B22A8"/>
    <w:rsid w:val="002B3246"/>
    <w:rsid w:val="002B32D9"/>
    <w:rsid w:val="002B46DF"/>
    <w:rsid w:val="002B4BAF"/>
    <w:rsid w:val="002B4EC1"/>
    <w:rsid w:val="002B52AB"/>
    <w:rsid w:val="002B6219"/>
    <w:rsid w:val="002B6239"/>
    <w:rsid w:val="002B6596"/>
    <w:rsid w:val="002B65B7"/>
    <w:rsid w:val="002B729C"/>
    <w:rsid w:val="002B73CA"/>
    <w:rsid w:val="002B787D"/>
    <w:rsid w:val="002C0184"/>
    <w:rsid w:val="002C0733"/>
    <w:rsid w:val="002C199D"/>
    <w:rsid w:val="002C1A24"/>
    <w:rsid w:val="002C1A4D"/>
    <w:rsid w:val="002C207A"/>
    <w:rsid w:val="002C228A"/>
    <w:rsid w:val="002C2522"/>
    <w:rsid w:val="002C2736"/>
    <w:rsid w:val="002C28D5"/>
    <w:rsid w:val="002C34F0"/>
    <w:rsid w:val="002C3736"/>
    <w:rsid w:val="002C3E1A"/>
    <w:rsid w:val="002C4D0B"/>
    <w:rsid w:val="002C502D"/>
    <w:rsid w:val="002C5511"/>
    <w:rsid w:val="002C59C8"/>
    <w:rsid w:val="002C5D12"/>
    <w:rsid w:val="002C6259"/>
    <w:rsid w:val="002C6431"/>
    <w:rsid w:val="002C69DB"/>
    <w:rsid w:val="002C6D25"/>
    <w:rsid w:val="002C732D"/>
    <w:rsid w:val="002C73F3"/>
    <w:rsid w:val="002C7BAE"/>
    <w:rsid w:val="002C7F9E"/>
    <w:rsid w:val="002D037A"/>
    <w:rsid w:val="002D03A5"/>
    <w:rsid w:val="002D1A85"/>
    <w:rsid w:val="002D1B77"/>
    <w:rsid w:val="002D2562"/>
    <w:rsid w:val="002D2B0A"/>
    <w:rsid w:val="002D2E33"/>
    <w:rsid w:val="002D3EFE"/>
    <w:rsid w:val="002D47C2"/>
    <w:rsid w:val="002D4810"/>
    <w:rsid w:val="002D49C6"/>
    <w:rsid w:val="002D4AF6"/>
    <w:rsid w:val="002D592A"/>
    <w:rsid w:val="002D5DAB"/>
    <w:rsid w:val="002D5F81"/>
    <w:rsid w:val="002D612A"/>
    <w:rsid w:val="002D626F"/>
    <w:rsid w:val="002D6346"/>
    <w:rsid w:val="002D67EE"/>
    <w:rsid w:val="002D6977"/>
    <w:rsid w:val="002D6C8A"/>
    <w:rsid w:val="002D747F"/>
    <w:rsid w:val="002E038B"/>
    <w:rsid w:val="002E0B14"/>
    <w:rsid w:val="002E0B5C"/>
    <w:rsid w:val="002E1B15"/>
    <w:rsid w:val="002E2220"/>
    <w:rsid w:val="002E251E"/>
    <w:rsid w:val="002E2895"/>
    <w:rsid w:val="002E2ACC"/>
    <w:rsid w:val="002E2D01"/>
    <w:rsid w:val="002E31D8"/>
    <w:rsid w:val="002E322B"/>
    <w:rsid w:val="002E3A32"/>
    <w:rsid w:val="002E3C7B"/>
    <w:rsid w:val="002E43FA"/>
    <w:rsid w:val="002E4B56"/>
    <w:rsid w:val="002E4EC5"/>
    <w:rsid w:val="002E4FCA"/>
    <w:rsid w:val="002E531E"/>
    <w:rsid w:val="002E562B"/>
    <w:rsid w:val="002E5873"/>
    <w:rsid w:val="002E6B65"/>
    <w:rsid w:val="002E6C62"/>
    <w:rsid w:val="002E6FE6"/>
    <w:rsid w:val="002E70AC"/>
    <w:rsid w:val="002E7C78"/>
    <w:rsid w:val="002F166D"/>
    <w:rsid w:val="002F186D"/>
    <w:rsid w:val="002F245D"/>
    <w:rsid w:val="002F25BA"/>
    <w:rsid w:val="002F27E3"/>
    <w:rsid w:val="002F340B"/>
    <w:rsid w:val="002F3BC2"/>
    <w:rsid w:val="002F3D5F"/>
    <w:rsid w:val="002F3E4E"/>
    <w:rsid w:val="002F4171"/>
    <w:rsid w:val="002F4791"/>
    <w:rsid w:val="002F4B08"/>
    <w:rsid w:val="002F58CA"/>
    <w:rsid w:val="002F636C"/>
    <w:rsid w:val="002F6B66"/>
    <w:rsid w:val="002F6CE5"/>
    <w:rsid w:val="002F6EAC"/>
    <w:rsid w:val="002F746B"/>
    <w:rsid w:val="002F7F9C"/>
    <w:rsid w:val="0030080F"/>
    <w:rsid w:val="00300E06"/>
    <w:rsid w:val="00301272"/>
    <w:rsid w:val="003025B5"/>
    <w:rsid w:val="00302B76"/>
    <w:rsid w:val="00302BAA"/>
    <w:rsid w:val="00302BE6"/>
    <w:rsid w:val="0030341B"/>
    <w:rsid w:val="00303BBE"/>
    <w:rsid w:val="003043A1"/>
    <w:rsid w:val="00304518"/>
    <w:rsid w:val="00304706"/>
    <w:rsid w:val="0030536E"/>
    <w:rsid w:val="0030606F"/>
    <w:rsid w:val="0030618E"/>
    <w:rsid w:val="00306CCE"/>
    <w:rsid w:val="00306FF9"/>
    <w:rsid w:val="00307051"/>
    <w:rsid w:val="0030729E"/>
    <w:rsid w:val="00307F24"/>
    <w:rsid w:val="00310404"/>
    <w:rsid w:val="003107E5"/>
    <w:rsid w:val="00310DAA"/>
    <w:rsid w:val="00310F1B"/>
    <w:rsid w:val="00311D1A"/>
    <w:rsid w:val="003127BA"/>
    <w:rsid w:val="00312F2A"/>
    <w:rsid w:val="0031339D"/>
    <w:rsid w:val="003134C1"/>
    <w:rsid w:val="00313852"/>
    <w:rsid w:val="0031427F"/>
    <w:rsid w:val="00314895"/>
    <w:rsid w:val="00314C01"/>
    <w:rsid w:val="00314FF4"/>
    <w:rsid w:val="003155DF"/>
    <w:rsid w:val="00316173"/>
    <w:rsid w:val="00316944"/>
    <w:rsid w:val="0031710D"/>
    <w:rsid w:val="00317153"/>
    <w:rsid w:val="00317558"/>
    <w:rsid w:val="00317574"/>
    <w:rsid w:val="00317A0C"/>
    <w:rsid w:val="00320297"/>
    <w:rsid w:val="00320F5A"/>
    <w:rsid w:val="00321C4C"/>
    <w:rsid w:val="00321E20"/>
    <w:rsid w:val="00322744"/>
    <w:rsid w:val="0032290B"/>
    <w:rsid w:val="00322B35"/>
    <w:rsid w:val="00323B86"/>
    <w:rsid w:val="003241ED"/>
    <w:rsid w:val="00324424"/>
    <w:rsid w:val="00324BEE"/>
    <w:rsid w:val="00324F6C"/>
    <w:rsid w:val="00325219"/>
    <w:rsid w:val="00325689"/>
    <w:rsid w:val="003259A7"/>
    <w:rsid w:val="00325BC6"/>
    <w:rsid w:val="00325C54"/>
    <w:rsid w:val="00326232"/>
    <w:rsid w:val="0032752F"/>
    <w:rsid w:val="00330193"/>
    <w:rsid w:val="00330610"/>
    <w:rsid w:val="00330767"/>
    <w:rsid w:val="003307DF"/>
    <w:rsid w:val="00330870"/>
    <w:rsid w:val="00330973"/>
    <w:rsid w:val="003312DE"/>
    <w:rsid w:val="003318A9"/>
    <w:rsid w:val="00332342"/>
    <w:rsid w:val="00332429"/>
    <w:rsid w:val="00333163"/>
    <w:rsid w:val="00333277"/>
    <w:rsid w:val="003332BB"/>
    <w:rsid w:val="00333C9C"/>
    <w:rsid w:val="00333D85"/>
    <w:rsid w:val="0033466C"/>
    <w:rsid w:val="003346FD"/>
    <w:rsid w:val="00334DAB"/>
    <w:rsid w:val="003353AE"/>
    <w:rsid w:val="00335512"/>
    <w:rsid w:val="00335B15"/>
    <w:rsid w:val="0033635D"/>
    <w:rsid w:val="00336456"/>
    <w:rsid w:val="0033653E"/>
    <w:rsid w:val="0033660C"/>
    <w:rsid w:val="00336F64"/>
    <w:rsid w:val="00337465"/>
    <w:rsid w:val="00337CAD"/>
    <w:rsid w:val="00340250"/>
    <w:rsid w:val="00340459"/>
    <w:rsid w:val="00340943"/>
    <w:rsid w:val="0034113B"/>
    <w:rsid w:val="0034115C"/>
    <w:rsid w:val="00341B75"/>
    <w:rsid w:val="00341F5C"/>
    <w:rsid w:val="00342432"/>
    <w:rsid w:val="00342DBE"/>
    <w:rsid w:val="00342EE5"/>
    <w:rsid w:val="0034309E"/>
    <w:rsid w:val="00343317"/>
    <w:rsid w:val="00343DD6"/>
    <w:rsid w:val="00343E0F"/>
    <w:rsid w:val="00343F5D"/>
    <w:rsid w:val="003444D6"/>
    <w:rsid w:val="00344AD3"/>
    <w:rsid w:val="00344BC0"/>
    <w:rsid w:val="0034584F"/>
    <w:rsid w:val="003461BD"/>
    <w:rsid w:val="003468A3"/>
    <w:rsid w:val="00346CB7"/>
    <w:rsid w:val="00346FAB"/>
    <w:rsid w:val="003474D8"/>
    <w:rsid w:val="00347561"/>
    <w:rsid w:val="00347B61"/>
    <w:rsid w:val="003500CE"/>
    <w:rsid w:val="003502B4"/>
    <w:rsid w:val="00350603"/>
    <w:rsid w:val="003506D3"/>
    <w:rsid w:val="00350840"/>
    <w:rsid w:val="00350ECA"/>
    <w:rsid w:val="003516BD"/>
    <w:rsid w:val="0035184E"/>
    <w:rsid w:val="003522A1"/>
    <w:rsid w:val="0035260C"/>
    <w:rsid w:val="00352794"/>
    <w:rsid w:val="003531A3"/>
    <w:rsid w:val="00353A5F"/>
    <w:rsid w:val="00353E96"/>
    <w:rsid w:val="00354747"/>
    <w:rsid w:val="0035489C"/>
    <w:rsid w:val="00355446"/>
    <w:rsid w:val="00356A87"/>
    <w:rsid w:val="00356F9A"/>
    <w:rsid w:val="00357533"/>
    <w:rsid w:val="00357804"/>
    <w:rsid w:val="00357A92"/>
    <w:rsid w:val="00357B5A"/>
    <w:rsid w:val="00357D4C"/>
    <w:rsid w:val="00357DE4"/>
    <w:rsid w:val="003606F5"/>
    <w:rsid w:val="00360957"/>
    <w:rsid w:val="0036106E"/>
    <w:rsid w:val="00361154"/>
    <w:rsid w:val="0036136B"/>
    <w:rsid w:val="0036138E"/>
    <w:rsid w:val="00361459"/>
    <w:rsid w:val="003615AE"/>
    <w:rsid w:val="003616BF"/>
    <w:rsid w:val="003617C3"/>
    <w:rsid w:val="00362B23"/>
    <w:rsid w:val="0036325C"/>
    <w:rsid w:val="00363475"/>
    <w:rsid w:val="0036361E"/>
    <w:rsid w:val="00363799"/>
    <w:rsid w:val="00363962"/>
    <w:rsid w:val="00363CD5"/>
    <w:rsid w:val="0036410D"/>
    <w:rsid w:val="00364237"/>
    <w:rsid w:val="003645B2"/>
    <w:rsid w:val="00364A14"/>
    <w:rsid w:val="00364A9A"/>
    <w:rsid w:val="0036516D"/>
    <w:rsid w:val="0036518F"/>
    <w:rsid w:val="003651C2"/>
    <w:rsid w:val="003667E6"/>
    <w:rsid w:val="00367856"/>
    <w:rsid w:val="00367992"/>
    <w:rsid w:val="003700E8"/>
    <w:rsid w:val="003704C1"/>
    <w:rsid w:val="00370540"/>
    <w:rsid w:val="003708B1"/>
    <w:rsid w:val="003716E7"/>
    <w:rsid w:val="003717D8"/>
    <w:rsid w:val="00371B6A"/>
    <w:rsid w:val="00371F1A"/>
    <w:rsid w:val="00371F45"/>
    <w:rsid w:val="003725DE"/>
    <w:rsid w:val="003725E7"/>
    <w:rsid w:val="00372AB8"/>
    <w:rsid w:val="00372DB0"/>
    <w:rsid w:val="00372DFB"/>
    <w:rsid w:val="00372E19"/>
    <w:rsid w:val="00373359"/>
    <w:rsid w:val="003733B6"/>
    <w:rsid w:val="0037384B"/>
    <w:rsid w:val="00374028"/>
    <w:rsid w:val="0037432C"/>
    <w:rsid w:val="00375675"/>
    <w:rsid w:val="00375715"/>
    <w:rsid w:val="003758B7"/>
    <w:rsid w:val="00375AEF"/>
    <w:rsid w:val="00375D80"/>
    <w:rsid w:val="00375F01"/>
    <w:rsid w:val="0037619F"/>
    <w:rsid w:val="003764B0"/>
    <w:rsid w:val="00376F7F"/>
    <w:rsid w:val="00377078"/>
    <w:rsid w:val="00377938"/>
    <w:rsid w:val="00377CA9"/>
    <w:rsid w:val="00377FC6"/>
    <w:rsid w:val="00380129"/>
    <w:rsid w:val="00380137"/>
    <w:rsid w:val="00380740"/>
    <w:rsid w:val="00380C43"/>
    <w:rsid w:val="00381582"/>
    <w:rsid w:val="0038181C"/>
    <w:rsid w:val="003828F6"/>
    <w:rsid w:val="00382AC0"/>
    <w:rsid w:val="00382D33"/>
    <w:rsid w:val="00382F4F"/>
    <w:rsid w:val="0038326E"/>
    <w:rsid w:val="00383643"/>
    <w:rsid w:val="0038409C"/>
    <w:rsid w:val="0038420F"/>
    <w:rsid w:val="00384D94"/>
    <w:rsid w:val="0038525F"/>
    <w:rsid w:val="0038574A"/>
    <w:rsid w:val="00385955"/>
    <w:rsid w:val="00385C84"/>
    <w:rsid w:val="00385DAB"/>
    <w:rsid w:val="003868E9"/>
    <w:rsid w:val="00387291"/>
    <w:rsid w:val="00387473"/>
    <w:rsid w:val="00390524"/>
    <w:rsid w:val="003907CB"/>
    <w:rsid w:val="00390AEA"/>
    <w:rsid w:val="0039196A"/>
    <w:rsid w:val="00391A46"/>
    <w:rsid w:val="00392224"/>
    <w:rsid w:val="003922BD"/>
    <w:rsid w:val="00392406"/>
    <w:rsid w:val="00393C18"/>
    <w:rsid w:val="00393EA8"/>
    <w:rsid w:val="00393F9E"/>
    <w:rsid w:val="003942F3"/>
    <w:rsid w:val="003944B9"/>
    <w:rsid w:val="00394704"/>
    <w:rsid w:val="003948C0"/>
    <w:rsid w:val="00394C45"/>
    <w:rsid w:val="00395ADE"/>
    <w:rsid w:val="00395D80"/>
    <w:rsid w:val="00396A39"/>
    <w:rsid w:val="00396E36"/>
    <w:rsid w:val="00397700"/>
    <w:rsid w:val="00397992"/>
    <w:rsid w:val="003A0753"/>
    <w:rsid w:val="003A09C4"/>
    <w:rsid w:val="003A09D5"/>
    <w:rsid w:val="003A1253"/>
    <w:rsid w:val="003A1BD4"/>
    <w:rsid w:val="003A27A1"/>
    <w:rsid w:val="003A2A56"/>
    <w:rsid w:val="003A2C58"/>
    <w:rsid w:val="003A2FCE"/>
    <w:rsid w:val="003A2FFC"/>
    <w:rsid w:val="003A3001"/>
    <w:rsid w:val="003A30F3"/>
    <w:rsid w:val="003A3588"/>
    <w:rsid w:val="003A3C17"/>
    <w:rsid w:val="003A423C"/>
    <w:rsid w:val="003A42D6"/>
    <w:rsid w:val="003A42F1"/>
    <w:rsid w:val="003A460B"/>
    <w:rsid w:val="003A4880"/>
    <w:rsid w:val="003A4E54"/>
    <w:rsid w:val="003A5552"/>
    <w:rsid w:val="003A60B4"/>
    <w:rsid w:val="003A6726"/>
    <w:rsid w:val="003A6890"/>
    <w:rsid w:val="003A7159"/>
    <w:rsid w:val="003A736C"/>
    <w:rsid w:val="003A76EA"/>
    <w:rsid w:val="003A7DB8"/>
    <w:rsid w:val="003B00C8"/>
    <w:rsid w:val="003B021A"/>
    <w:rsid w:val="003B104B"/>
    <w:rsid w:val="003B22FE"/>
    <w:rsid w:val="003B2EB6"/>
    <w:rsid w:val="003B3235"/>
    <w:rsid w:val="003B375B"/>
    <w:rsid w:val="003B3766"/>
    <w:rsid w:val="003B3A95"/>
    <w:rsid w:val="003B40B1"/>
    <w:rsid w:val="003B40BB"/>
    <w:rsid w:val="003B48E8"/>
    <w:rsid w:val="003B4B8F"/>
    <w:rsid w:val="003B4EEB"/>
    <w:rsid w:val="003B52C0"/>
    <w:rsid w:val="003B53B4"/>
    <w:rsid w:val="003B5569"/>
    <w:rsid w:val="003B5F67"/>
    <w:rsid w:val="003B77E6"/>
    <w:rsid w:val="003B7C32"/>
    <w:rsid w:val="003B7D63"/>
    <w:rsid w:val="003C074F"/>
    <w:rsid w:val="003C0AD4"/>
    <w:rsid w:val="003C1290"/>
    <w:rsid w:val="003C1719"/>
    <w:rsid w:val="003C1968"/>
    <w:rsid w:val="003C1AA0"/>
    <w:rsid w:val="003C1CB1"/>
    <w:rsid w:val="003C2000"/>
    <w:rsid w:val="003C23FF"/>
    <w:rsid w:val="003C2913"/>
    <w:rsid w:val="003C3941"/>
    <w:rsid w:val="003C3DEF"/>
    <w:rsid w:val="003C41CE"/>
    <w:rsid w:val="003C627F"/>
    <w:rsid w:val="003C6CFC"/>
    <w:rsid w:val="003C733F"/>
    <w:rsid w:val="003C7562"/>
    <w:rsid w:val="003C7B8E"/>
    <w:rsid w:val="003D0404"/>
    <w:rsid w:val="003D0549"/>
    <w:rsid w:val="003D065E"/>
    <w:rsid w:val="003D091D"/>
    <w:rsid w:val="003D0B25"/>
    <w:rsid w:val="003D1115"/>
    <w:rsid w:val="003D21EC"/>
    <w:rsid w:val="003D2ED2"/>
    <w:rsid w:val="003D2F22"/>
    <w:rsid w:val="003D304B"/>
    <w:rsid w:val="003D3307"/>
    <w:rsid w:val="003D333C"/>
    <w:rsid w:val="003D3831"/>
    <w:rsid w:val="003D3EE1"/>
    <w:rsid w:val="003D3EF7"/>
    <w:rsid w:val="003D4197"/>
    <w:rsid w:val="003D44D0"/>
    <w:rsid w:val="003D44EC"/>
    <w:rsid w:val="003D455A"/>
    <w:rsid w:val="003D477E"/>
    <w:rsid w:val="003D5844"/>
    <w:rsid w:val="003D5E36"/>
    <w:rsid w:val="003D5E99"/>
    <w:rsid w:val="003D623A"/>
    <w:rsid w:val="003D674A"/>
    <w:rsid w:val="003D688A"/>
    <w:rsid w:val="003D7AAE"/>
    <w:rsid w:val="003E0A59"/>
    <w:rsid w:val="003E1CC2"/>
    <w:rsid w:val="003E206B"/>
    <w:rsid w:val="003E2373"/>
    <w:rsid w:val="003E2C3A"/>
    <w:rsid w:val="003E3658"/>
    <w:rsid w:val="003E39DB"/>
    <w:rsid w:val="003E3A00"/>
    <w:rsid w:val="003E3E18"/>
    <w:rsid w:val="003E469D"/>
    <w:rsid w:val="003E4745"/>
    <w:rsid w:val="003E4874"/>
    <w:rsid w:val="003E4EAA"/>
    <w:rsid w:val="003E50FA"/>
    <w:rsid w:val="003E5147"/>
    <w:rsid w:val="003E52CC"/>
    <w:rsid w:val="003E53B6"/>
    <w:rsid w:val="003E6879"/>
    <w:rsid w:val="003E6AB8"/>
    <w:rsid w:val="003E6C3A"/>
    <w:rsid w:val="003E6C6A"/>
    <w:rsid w:val="003E6EA7"/>
    <w:rsid w:val="003E7297"/>
    <w:rsid w:val="003E749C"/>
    <w:rsid w:val="003F0855"/>
    <w:rsid w:val="003F0969"/>
    <w:rsid w:val="003F0A9E"/>
    <w:rsid w:val="003F0ECC"/>
    <w:rsid w:val="003F0FC4"/>
    <w:rsid w:val="003F1ACB"/>
    <w:rsid w:val="003F1E40"/>
    <w:rsid w:val="003F25A8"/>
    <w:rsid w:val="003F2E47"/>
    <w:rsid w:val="003F361E"/>
    <w:rsid w:val="003F3BFA"/>
    <w:rsid w:val="003F3CA7"/>
    <w:rsid w:val="003F3DD2"/>
    <w:rsid w:val="003F4958"/>
    <w:rsid w:val="003F4F90"/>
    <w:rsid w:val="003F50FD"/>
    <w:rsid w:val="003F56EB"/>
    <w:rsid w:val="003F5BD6"/>
    <w:rsid w:val="003F6950"/>
    <w:rsid w:val="003F6B8C"/>
    <w:rsid w:val="003F6CAD"/>
    <w:rsid w:val="003F7226"/>
    <w:rsid w:val="003F74B4"/>
    <w:rsid w:val="003F7549"/>
    <w:rsid w:val="00400655"/>
    <w:rsid w:val="004006D5"/>
    <w:rsid w:val="00400F2B"/>
    <w:rsid w:val="0040109D"/>
    <w:rsid w:val="0040155B"/>
    <w:rsid w:val="00401DEE"/>
    <w:rsid w:val="00402598"/>
    <w:rsid w:val="00402AFC"/>
    <w:rsid w:val="004031F0"/>
    <w:rsid w:val="00403294"/>
    <w:rsid w:val="00403454"/>
    <w:rsid w:val="0040386C"/>
    <w:rsid w:val="00403D2E"/>
    <w:rsid w:val="004044BF"/>
    <w:rsid w:val="004047A0"/>
    <w:rsid w:val="00404BAF"/>
    <w:rsid w:val="00404CC7"/>
    <w:rsid w:val="00405399"/>
    <w:rsid w:val="0040550D"/>
    <w:rsid w:val="004055A8"/>
    <w:rsid w:val="004057BB"/>
    <w:rsid w:val="004058C4"/>
    <w:rsid w:val="00405E40"/>
    <w:rsid w:val="00406902"/>
    <w:rsid w:val="00406C89"/>
    <w:rsid w:val="004075F9"/>
    <w:rsid w:val="004102A2"/>
    <w:rsid w:val="00410ACE"/>
    <w:rsid w:val="00410AF9"/>
    <w:rsid w:val="00411DA6"/>
    <w:rsid w:val="00413BB1"/>
    <w:rsid w:val="00414046"/>
    <w:rsid w:val="004141B2"/>
    <w:rsid w:val="004147D9"/>
    <w:rsid w:val="00414DEE"/>
    <w:rsid w:val="00415472"/>
    <w:rsid w:val="00416790"/>
    <w:rsid w:val="00416861"/>
    <w:rsid w:val="00416928"/>
    <w:rsid w:val="00416DE8"/>
    <w:rsid w:val="00417603"/>
    <w:rsid w:val="00417C61"/>
    <w:rsid w:val="004200FD"/>
    <w:rsid w:val="004204F9"/>
    <w:rsid w:val="00420590"/>
    <w:rsid w:val="0042162B"/>
    <w:rsid w:val="00421CEC"/>
    <w:rsid w:val="004222AD"/>
    <w:rsid w:val="00422566"/>
    <w:rsid w:val="00422C18"/>
    <w:rsid w:val="00422C8C"/>
    <w:rsid w:val="0042338F"/>
    <w:rsid w:val="00423CA0"/>
    <w:rsid w:val="004247B1"/>
    <w:rsid w:val="00425555"/>
    <w:rsid w:val="004255D1"/>
    <w:rsid w:val="004256B9"/>
    <w:rsid w:val="004256DB"/>
    <w:rsid w:val="0042593A"/>
    <w:rsid w:val="0042672A"/>
    <w:rsid w:val="00426947"/>
    <w:rsid w:val="004271BB"/>
    <w:rsid w:val="0042720A"/>
    <w:rsid w:val="00427413"/>
    <w:rsid w:val="0042745E"/>
    <w:rsid w:val="004274FC"/>
    <w:rsid w:val="00430FD4"/>
    <w:rsid w:val="00430FF4"/>
    <w:rsid w:val="00431072"/>
    <w:rsid w:val="00431135"/>
    <w:rsid w:val="00431515"/>
    <w:rsid w:val="0043154E"/>
    <w:rsid w:val="00431A96"/>
    <w:rsid w:val="004320E4"/>
    <w:rsid w:val="004325FB"/>
    <w:rsid w:val="004326E2"/>
    <w:rsid w:val="00432BC9"/>
    <w:rsid w:val="00433AAB"/>
    <w:rsid w:val="00433C10"/>
    <w:rsid w:val="00433F27"/>
    <w:rsid w:val="00434005"/>
    <w:rsid w:val="004342F7"/>
    <w:rsid w:val="00434303"/>
    <w:rsid w:val="004344B8"/>
    <w:rsid w:val="00434D28"/>
    <w:rsid w:val="004352AF"/>
    <w:rsid w:val="0043656A"/>
    <w:rsid w:val="0043659D"/>
    <w:rsid w:val="00436E0F"/>
    <w:rsid w:val="00436E8D"/>
    <w:rsid w:val="00436E9C"/>
    <w:rsid w:val="00437506"/>
    <w:rsid w:val="00437FBD"/>
    <w:rsid w:val="00440653"/>
    <w:rsid w:val="00440BE6"/>
    <w:rsid w:val="0044124C"/>
    <w:rsid w:val="004418F4"/>
    <w:rsid w:val="00442791"/>
    <w:rsid w:val="0044290D"/>
    <w:rsid w:val="00443062"/>
    <w:rsid w:val="004430C3"/>
    <w:rsid w:val="004430DB"/>
    <w:rsid w:val="0044343F"/>
    <w:rsid w:val="00443490"/>
    <w:rsid w:val="00443627"/>
    <w:rsid w:val="00443FB5"/>
    <w:rsid w:val="00444C87"/>
    <w:rsid w:val="00444E09"/>
    <w:rsid w:val="004450DF"/>
    <w:rsid w:val="00445AD3"/>
    <w:rsid w:val="00446292"/>
    <w:rsid w:val="004465BA"/>
    <w:rsid w:val="0044686F"/>
    <w:rsid w:val="00446DA7"/>
    <w:rsid w:val="00446E07"/>
    <w:rsid w:val="00450207"/>
    <w:rsid w:val="0045021A"/>
    <w:rsid w:val="00450D83"/>
    <w:rsid w:val="00450D90"/>
    <w:rsid w:val="00450D9F"/>
    <w:rsid w:val="00451015"/>
    <w:rsid w:val="00451329"/>
    <w:rsid w:val="00451503"/>
    <w:rsid w:val="004520C3"/>
    <w:rsid w:val="00452DD3"/>
    <w:rsid w:val="00453242"/>
    <w:rsid w:val="00453841"/>
    <w:rsid w:val="00453DFB"/>
    <w:rsid w:val="0045401D"/>
    <w:rsid w:val="004540A3"/>
    <w:rsid w:val="0045447F"/>
    <w:rsid w:val="00454A9D"/>
    <w:rsid w:val="0045537E"/>
    <w:rsid w:val="00455677"/>
    <w:rsid w:val="00455821"/>
    <w:rsid w:val="004558F3"/>
    <w:rsid w:val="00456660"/>
    <w:rsid w:val="004567E6"/>
    <w:rsid w:val="00456BAF"/>
    <w:rsid w:val="004570E1"/>
    <w:rsid w:val="00457109"/>
    <w:rsid w:val="00457360"/>
    <w:rsid w:val="0046078B"/>
    <w:rsid w:val="00460CCC"/>
    <w:rsid w:val="004612ED"/>
    <w:rsid w:val="00461387"/>
    <w:rsid w:val="00461666"/>
    <w:rsid w:val="00461EBB"/>
    <w:rsid w:val="00462729"/>
    <w:rsid w:val="004627B3"/>
    <w:rsid w:val="004629F7"/>
    <w:rsid w:val="00463141"/>
    <w:rsid w:val="00463A94"/>
    <w:rsid w:val="0046413C"/>
    <w:rsid w:val="00464350"/>
    <w:rsid w:val="004647A9"/>
    <w:rsid w:val="00465180"/>
    <w:rsid w:val="00465449"/>
    <w:rsid w:val="0046599F"/>
    <w:rsid w:val="00465B8D"/>
    <w:rsid w:val="00465FED"/>
    <w:rsid w:val="004666B2"/>
    <w:rsid w:val="004670E1"/>
    <w:rsid w:val="004674F8"/>
    <w:rsid w:val="00467AA6"/>
    <w:rsid w:val="004703AB"/>
    <w:rsid w:val="004704D6"/>
    <w:rsid w:val="00470A64"/>
    <w:rsid w:val="00470CD9"/>
    <w:rsid w:val="00471100"/>
    <w:rsid w:val="0047121C"/>
    <w:rsid w:val="004715AE"/>
    <w:rsid w:val="00471F02"/>
    <w:rsid w:val="00472965"/>
    <w:rsid w:val="00473429"/>
    <w:rsid w:val="004739B4"/>
    <w:rsid w:val="00473BA3"/>
    <w:rsid w:val="00473EDD"/>
    <w:rsid w:val="00474276"/>
    <w:rsid w:val="0047440D"/>
    <w:rsid w:val="00474B19"/>
    <w:rsid w:val="00474C17"/>
    <w:rsid w:val="00474CBA"/>
    <w:rsid w:val="00474DF9"/>
    <w:rsid w:val="00475E58"/>
    <w:rsid w:val="00475FBF"/>
    <w:rsid w:val="0047630C"/>
    <w:rsid w:val="004764D2"/>
    <w:rsid w:val="00476DC5"/>
    <w:rsid w:val="00476F03"/>
    <w:rsid w:val="00477D70"/>
    <w:rsid w:val="00477F7A"/>
    <w:rsid w:val="00480C5D"/>
    <w:rsid w:val="00481019"/>
    <w:rsid w:val="00481534"/>
    <w:rsid w:val="0048171D"/>
    <w:rsid w:val="00481AD7"/>
    <w:rsid w:val="00481B74"/>
    <w:rsid w:val="004826CB"/>
    <w:rsid w:val="004828A4"/>
    <w:rsid w:val="00482DFD"/>
    <w:rsid w:val="00483AE7"/>
    <w:rsid w:val="00483C65"/>
    <w:rsid w:val="00483CB5"/>
    <w:rsid w:val="00483FB3"/>
    <w:rsid w:val="00484CF8"/>
    <w:rsid w:val="0048593F"/>
    <w:rsid w:val="00485B50"/>
    <w:rsid w:val="00485FAC"/>
    <w:rsid w:val="004862C8"/>
    <w:rsid w:val="0048653D"/>
    <w:rsid w:val="00486729"/>
    <w:rsid w:val="00487B3D"/>
    <w:rsid w:val="00487B73"/>
    <w:rsid w:val="00490421"/>
    <w:rsid w:val="00490546"/>
    <w:rsid w:val="00490979"/>
    <w:rsid w:val="004909AF"/>
    <w:rsid w:val="00490A56"/>
    <w:rsid w:val="00490EA5"/>
    <w:rsid w:val="00491250"/>
    <w:rsid w:val="00491494"/>
    <w:rsid w:val="004914B8"/>
    <w:rsid w:val="00491564"/>
    <w:rsid w:val="00491774"/>
    <w:rsid w:val="00491ADC"/>
    <w:rsid w:val="0049246C"/>
    <w:rsid w:val="0049264C"/>
    <w:rsid w:val="00492B7C"/>
    <w:rsid w:val="004932C4"/>
    <w:rsid w:val="00493702"/>
    <w:rsid w:val="004937C6"/>
    <w:rsid w:val="00493A31"/>
    <w:rsid w:val="00495201"/>
    <w:rsid w:val="0049538D"/>
    <w:rsid w:val="004956D3"/>
    <w:rsid w:val="00495ADE"/>
    <w:rsid w:val="00495B04"/>
    <w:rsid w:val="00495F04"/>
    <w:rsid w:val="00495F90"/>
    <w:rsid w:val="00496097"/>
    <w:rsid w:val="004961DB"/>
    <w:rsid w:val="0049656B"/>
    <w:rsid w:val="0049661F"/>
    <w:rsid w:val="00496D16"/>
    <w:rsid w:val="00496D4F"/>
    <w:rsid w:val="0049708D"/>
    <w:rsid w:val="00497596"/>
    <w:rsid w:val="00497C7C"/>
    <w:rsid w:val="00497F7C"/>
    <w:rsid w:val="004A073F"/>
    <w:rsid w:val="004A1718"/>
    <w:rsid w:val="004A1C8D"/>
    <w:rsid w:val="004A1D51"/>
    <w:rsid w:val="004A26D4"/>
    <w:rsid w:val="004A2784"/>
    <w:rsid w:val="004A3153"/>
    <w:rsid w:val="004A345D"/>
    <w:rsid w:val="004A3988"/>
    <w:rsid w:val="004A3F57"/>
    <w:rsid w:val="004A3FD9"/>
    <w:rsid w:val="004A413F"/>
    <w:rsid w:val="004A43BB"/>
    <w:rsid w:val="004A4452"/>
    <w:rsid w:val="004A48A3"/>
    <w:rsid w:val="004A5B04"/>
    <w:rsid w:val="004A5E5F"/>
    <w:rsid w:val="004A6371"/>
    <w:rsid w:val="004A64AA"/>
    <w:rsid w:val="004A688D"/>
    <w:rsid w:val="004A7849"/>
    <w:rsid w:val="004A7969"/>
    <w:rsid w:val="004A7D76"/>
    <w:rsid w:val="004B0626"/>
    <w:rsid w:val="004B089C"/>
    <w:rsid w:val="004B0A35"/>
    <w:rsid w:val="004B10BF"/>
    <w:rsid w:val="004B14B5"/>
    <w:rsid w:val="004B14DA"/>
    <w:rsid w:val="004B18CD"/>
    <w:rsid w:val="004B1FD8"/>
    <w:rsid w:val="004B262B"/>
    <w:rsid w:val="004B2973"/>
    <w:rsid w:val="004B2D60"/>
    <w:rsid w:val="004B304C"/>
    <w:rsid w:val="004B3090"/>
    <w:rsid w:val="004B32F1"/>
    <w:rsid w:val="004B3F4B"/>
    <w:rsid w:val="004B4777"/>
    <w:rsid w:val="004B5A6B"/>
    <w:rsid w:val="004B5CBA"/>
    <w:rsid w:val="004B5CD5"/>
    <w:rsid w:val="004B6176"/>
    <w:rsid w:val="004B6442"/>
    <w:rsid w:val="004B6512"/>
    <w:rsid w:val="004B6752"/>
    <w:rsid w:val="004B719A"/>
    <w:rsid w:val="004B72E0"/>
    <w:rsid w:val="004B7316"/>
    <w:rsid w:val="004B7522"/>
    <w:rsid w:val="004B7C58"/>
    <w:rsid w:val="004B7C7E"/>
    <w:rsid w:val="004B7E6D"/>
    <w:rsid w:val="004C0A47"/>
    <w:rsid w:val="004C1334"/>
    <w:rsid w:val="004C1838"/>
    <w:rsid w:val="004C18BF"/>
    <w:rsid w:val="004C1FC1"/>
    <w:rsid w:val="004C252E"/>
    <w:rsid w:val="004C2819"/>
    <w:rsid w:val="004C2A13"/>
    <w:rsid w:val="004C3997"/>
    <w:rsid w:val="004C4114"/>
    <w:rsid w:val="004C4416"/>
    <w:rsid w:val="004C44C0"/>
    <w:rsid w:val="004C535D"/>
    <w:rsid w:val="004C584B"/>
    <w:rsid w:val="004C5E8F"/>
    <w:rsid w:val="004C6683"/>
    <w:rsid w:val="004C6885"/>
    <w:rsid w:val="004C693E"/>
    <w:rsid w:val="004C6A73"/>
    <w:rsid w:val="004C763B"/>
    <w:rsid w:val="004C7E8B"/>
    <w:rsid w:val="004C7F9E"/>
    <w:rsid w:val="004D00B8"/>
    <w:rsid w:val="004D013A"/>
    <w:rsid w:val="004D0ADF"/>
    <w:rsid w:val="004D13E7"/>
    <w:rsid w:val="004D1ABA"/>
    <w:rsid w:val="004D1EEF"/>
    <w:rsid w:val="004D20A1"/>
    <w:rsid w:val="004D27F2"/>
    <w:rsid w:val="004D2C4F"/>
    <w:rsid w:val="004D2ED6"/>
    <w:rsid w:val="004D438B"/>
    <w:rsid w:val="004D47A4"/>
    <w:rsid w:val="004D48E3"/>
    <w:rsid w:val="004D4C8F"/>
    <w:rsid w:val="004D4D9C"/>
    <w:rsid w:val="004D4F80"/>
    <w:rsid w:val="004D5368"/>
    <w:rsid w:val="004D56DF"/>
    <w:rsid w:val="004D5806"/>
    <w:rsid w:val="004D5E00"/>
    <w:rsid w:val="004D63D4"/>
    <w:rsid w:val="004D6627"/>
    <w:rsid w:val="004D66EC"/>
    <w:rsid w:val="004D6DF6"/>
    <w:rsid w:val="004D6EEB"/>
    <w:rsid w:val="004D7590"/>
    <w:rsid w:val="004D785D"/>
    <w:rsid w:val="004D7A45"/>
    <w:rsid w:val="004D7C25"/>
    <w:rsid w:val="004E0150"/>
    <w:rsid w:val="004E0527"/>
    <w:rsid w:val="004E075B"/>
    <w:rsid w:val="004E1001"/>
    <w:rsid w:val="004E1180"/>
    <w:rsid w:val="004E1B69"/>
    <w:rsid w:val="004E1E3A"/>
    <w:rsid w:val="004E2E00"/>
    <w:rsid w:val="004E2E1A"/>
    <w:rsid w:val="004E4063"/>
    <w:rsid w:val="004E4F8A"/>
    <w:rsid w:val="004E5054"/>
    <w:rsid w:val="004E5159"/>
    <w:rsid w:val="004E59C7"/>
    <w:rsid w:val="004E5C65"/>
    <w:rsid w:val="004E756C"/>
    <w:rsid w:val="004E7CCD"/>
    <w:rsid w:val="004E7E50"/>
    <w:rsid w:val="004E7E6F"/>
    <w:rsid w:val="004F0A19"/>
    <w:rsid w:val="004F0C8E"/>
    <w:rsid w:val="004F0E12"/>
    <w:rsid w:val="004F0F1F"/>
    <w:rsid w:val="004F1063"/>
    <w:rsid w:val="004F11BE"/>
    <w:rsid w:val="004F1BC3"/>
    <w:rsid w:val="004F25D4"/>
    <w:rsid w:val="004F2DC2"/>
    <w:rsid w:val="004F3098"/>
    <w:rsid w:val="004F35B5"/>
    <w:rsid w:val="004F36CD"/>
    <w:rsid w:val="004F3AB6"/>
    <w:rsid w:val="004F56AA"/>
    <w:rsid w:val="004F6382"/>
    <w:rsid w:val="004F6C01"/>
    <w:rsid w:val="004F6E73"/>
    <w:rsid w:val="004F7AAD"/>
    <w:rsid w:val="004F7D73"/>
    <w:rsid w:val="00501275"/>
    <w:rsid w:val="00501659"/>
    <w:rsid w:val="00501E2F"/>
    <w:rsid w:val="00501F18"/>
    <w:rsid w:val="00502215"/>
    <w:rsid w:val="005028E5"/>
    <w:rsid w:val="00502CEB"/>
    <w:rsid w:val="005037A5"/>
    <w:rsid w:val="00503D19"/>
    <w:rsid w:val="005040A4"/>
    <w:rsid w:val="0050419E"/>
    <w:rsid w:val="005042EA"/>
    <w:rsid w:val="00504B98"/>
    <w:rsid w:val="00504FB9"/>
    <w:rsid w:val="0050540F"/>
    <w:rsid w:val="0050598B"/>
    <w:rsid w:val="00505BEA"/>
    <w:rsid w:val="00505C52"/>
    <w:rsid w:val="00505D67"/>
    <w:rsid w:val="0050642D"/>
    <w:rsid w:val="005069DB"/>
    <w:rsid w:val="00506E12"/>
    <w:rsid w:val="00506E1A"/>
    <w:rsid w:val="00506F00"/>
    <w:rsid w:val="0050701F"/>
    <w:rsid w:val="00510345"/>
    <w:rsid w:val="00510B47"/>
    <w:rsid w:val="005120F1"/>
    <w:rsid w:val="00512C43"/>
    <w:rsid w:val="0051449C"/>
    <w:rsid w:val="0051484D"/>
    <w:rsid w:val="00514E07"/>
    <w:rsid w:val="005152AB"/>
    <w:rsid w:val="00515A58"/>
    <w:rsid w:val="00515AC3"/>
    <w:rsid w:val="00516D7D"/>
    <w:rsid w:val="005177D4"/>
    <w:rsid w:val="005177EF"/>
    <w:rsid w:val="00517A84"/>
    <w:rsid w:val="00520BFF"/>
    <w:rsid w:val="00520D62"/>
    <w:rsid w:val="0052149A"/>
    <w:rsid w:val="005229C4"/>
    <w:rsid w:val="00522E83"/>
    <w:rsid w:val="00522F6E"/>
    <w:rsid w:val="00522F76"/>
    <w:rsid w:val="0052368C"/>
    <w:rsid w:val="00524114"/>
    <w:rsid w:val="005243E9"/>
    <w:rsid w:val="005245DF"/>
    <w:rsid w:val="005246F2"/>
    <w:rsid w:val="0052558D"/>
    <w:rsid w:val="005262CD"/>
    <w:rsid w:val="0052632B"/>
    <w:rsid w:val="00526427"/>
    <w:rsid w:val="00526A6E"/>
    <w:rsid w:val="00526C09"/>
    <w:rsid w:val="005270C7"/>
    <w:rsid w:val="005272D7"/>
    <w:rsid w:val="00527579"/>
    <w:rsid w:val="00527682"/>
    <w:rsid w:val="00530743"/>
    <w:rsid w:val="00530852"/>
    <w:rsid w:val="00530996"/>
    <w:rsid w:val="00530BCA"/>
    <w:rsid w:val="00530E48"/>
    <w:rsid w:val="005315CA"/>
    <w:rsid w:val="005316F2"/>
    <w:rsid w:val="0053175B"/>
    <w:rsid w:val="0053196C"/>
    <w:rsid w:val="00531B06"/>
    <w:rsid w:val="005323A4"/>
    <w:rsid w:val="005323C1"/>
    <w:rsid w:val="0053274E"/>
    <w:rsid w:val="005329DD"/>
    <w:rsid w:val="00533039"/>
    <w:rsid w:val="00533438"/>
    <w:rsid w:val="00533BF0"/>
    <w:rsid w:val="00533CD9"/>
    <w:rsid w:val="00533DD5"/>
    <w:rsid w:val="005344B3"/>
    <w:rsid w:val="00534854"/>
    <w:rsid w:val="00534BBC"/>
    <w:rsid w:val="00534CD4"/>
    <w:rsid w:val="00535125"/>
    <w:rsid w:val="005363EC"/>
    <w:rsid w:val="0053694B"/>
    <w:rsid w:val="00536C19"/>
    <w:rsid w:val="00536CC4"/>
    <w:rsid w:val="0053711A"/>
    <w:rsid w:val="005371FF"/>
    <w:rsid w:val="00537859"/>
    <w:rsid w:val="0054000B"/>
    <w:rsid w:val="005400DF"/>
    <w:rsid w:val="00540211"/>
    <w:rsid w:val="005404B3"/>
    <w:rsid w:val="0054087D"/>
    <w:rsid w:val="00540D57"/>
    <w:rsid w:val="00541290"/>
    <w:rsid w:val="0054138E"/>
    <w:rsid w:val="00542090"/>
    <w:rsid w:val="00542270"/>
    <w:rsid w:val="00542594"/>
    <w:rsid w:val="00542AF4"/>
    <w:rsid w:val="00542F9E"/>
    <w:rsid w:val="00542FD9"/>
    <w:rsid w:val="005433A8"/>
    <w:rsid w:val="005434D7"/>
    <w:rsid w:val="00543854"/>
    <w:rsid w:val="005441D9"/>
    <w:rsid w:val="00544750"/>
    <w:rsid w:val="00545467"/>
    <w:rsid w:val="00545533"/>
    <w:rsid w:val="00545647"/>
    <w:rsid w:val="00545A84"/>
    <w:rsid w:val="00545B9C"/>
    <w:rsid w:val="0054606F"/>
    <w:rsid w:val="005464AC"/>
    <w:rsid w:val="0054653A"/>
    <w:rsid w:val="00546D61"/>
    <w:rsid w:val="005475EC"/>
    <w:rsid w:val="00547856"/>
    <w:rsid w:val="0055013F"/>
    <w:rsid w:val="005502F8"/>
    <w:rsid w:val="0055037A"/>
    <w:rsid w:val="00550503"/>
    <w:rsid w:val="00551717"/>
    <w:rsid w:val="005528C5"/>
    <w:rsid w:val="00552B20"/>
    <w:rsid w:val="005534A0"/>
    <w:rsid w:val="00553766"/>
    <w:rsid w:val="0055384A"/>
    <w:rsid w:val="00553D7F"/>
    <w:rsid w:val="00553E2D"/>
    <w:rsid w:val="0055468B"/>
    <w:rsid w:val="00554A2C"/>
    <w:rsid w:val="00554AAD"/>
    <w:rsid w:val="00554C23"/>
    <w:rsid w:val="005553F7"/>
    <w:rsid w:val="005558DD"/>
    <w:rsid w:val="00555CCA"/>
    <w:rsid w:val="00555FAE"/>
    <w:rsid w:val="0055630B"/>
    <w:rsid w:val="00556537"/>
    <w:rsid w:val="0055654C"/>
    <w:rsid w:val="00557102"/>
    <w:rsid w:val="00557366"/>
    <w:rsid w:val="00560E8F"/>
    <w:rsid w:val="00561748"/>
    <w:rsid w:val="00562281"/>
    <w:rsid w:val="005623A5"/>
    <w:rsid w:val="005636D6"/>
    <w:rsid w:val="00564C1C"/>
    <w:rsid w:val="00565718"/>
    <w:rsid w:val="00565893"/>
    <w:rsid w:val="00565FC9"/>
    <w:rsid w:val="00565FEB"/>
    <w:rsid w:val="00566598"/>
    <w:rsid w:val="005668D9"/>
    <w:rsid w:val="005672BC"/>
    <w:rsid w:val="00567F14"/>
    <w:rsid w:val="00567FEB"/>
    <w:rsid w:val="005704CA"/>
    <w:rsid w:val="00571009"/>
    <w:rsid w:val="0057176A"/>
    <w:rsid w:val="00571B20"/>
    <w:rsid w:val="00571CEF"/>
    <w:rsid w:val="00571F05"/>
    <w:rsid w:val="00571FC6"/>
    <w:rsid w:val="005728DB"/>
    <w:rsid w:val="005729C0"/>
    <w:rsid w:val="00572B88"/>
    <w:rsid w:val="00574040"/>
    <w:rsid w:val="0057449E"/>
    <w:rsid w:val="00574EED"/>
    <w:rsid w:val="00575812"/>
    <w:rsid w:val="005758F0"/>
    <w:rsid w:val="00575AFE"/>
    <w:rsid w:val="00575B25"/>
    <w:rsid w:val="00575B4A"/>
    <w:rsid w:val="00576495"/>
    <w:rsid w:val="0057670B"/>
    <w:rsid w:val="00577452"/>
    <w:rsid w:val="00577C60"/>
    <w:rsid w:val="00577C82"/>
    <w:rsid w:val="005803E0"/>
    <w:rsid w:val="0058048E"/>
    <w:rsid w:val="00580799"/>
    <w:rsid w:val="00580C7A"/>
    <w:rsid w:val="0058276C"/>
    <w:rsid w:val="00582CB9"/>
    <w:rsid w:val="00582D35"/>
    <w:rsid w:val="005830B6"/>
    <w:rsid w:val="00583BF9"/>
    <w:rsid w:val="00583C46"/>
    <w:rsid w:val="00583CB4"/>
    <w:rsid w:val="00584878"/>
    <w:rsid w:val="00584EC1"/>
    <w:rsid w:val="00585AA8"/>
    <w:rsid w:val="00585C82"/>
    <w:rsid w:val="00585E31"/>
    <w:rsid w:val="00585F4F"/>
    <w:rsid w:val="0058622F"/>
    <w:rsid w:val="00586A78"/>
    <w:rsid w:val="00586A8F"/>
    <w:rsid w:val="00586BFF"/>
    <w:rsid w:val="00586DB7"/>
    <w:rsid w:val="00586E10"/>
    <w:rsid w:val="00587689"/>
    <w:rsid w:val="00587E3C"/>
    <w:rsid w:val="00587F79"/>
    <w:rsid w:val="00590275"/>
    <w:rsid w:val="00590885"/>
    <w:rsid w:val="00590DCF"/>
    <w:rsid w:val="00590EA0"/>
    <w:rsid w:val="0059115C"/>
    <w:rsid w:val="005911C2"/>
    <w:rsid w:val="00591248"/>
    <w:rsid w:val="0059132B"/>
    <w:rsid w:val="00591967"/>
    <w:rsid w:val="005919A1"/>
    <w:rsid w:val="00592974"/>
    <w:rsid w:val="00592CCD"/>
    <w:rsid w:val="0059308A"/>
    <w:rsid w:val="005930E9"/>
    <w:rsid w:val="0059330D"/>
    <w:rsid w:val="005934D8"/>
    <w:rsid w:val="005943C9"/>
    <w:rsid w:val="005943F2"/>
    <w:rsid w:val="00594837"/>
    <w:rsid w:val="0059561F"/>
    <w:rsid w:val="0059563C"/>
    <w:rsid w:val="00595991"/>
    <w:rsid w:val="00595F11"/>
    <w:rsid w:val="00596688"/>
    <w:rsid w:val="00596FAC"/>
    <w:rsid w:val="0059725A"/>
    <w:rsid w:val="005A0A14"/>
    <w:rsid w:val="005A0CB8"/>
    <w:rsid w:val="005A129A"/>
    <w:rsid w:val="005A1AC3"/>
    <w:rsid w:val="005A249B"/>
    <w:rsid w:val="005A24FF"/>
    <w:rsid w:val="005A26BE"/>
    <w:rsid w:val="005A28D5"/>
    <w:rsid w:val="005A2A7F"/>
    <w:rsid w:val="005A2B13"/>
    <w:rsid w:val="005A3261"/>
    <w:rsid w:val="005A3314"/>
    <w:rsid w:val="005A34AB"/>
    <w:rsid w:val="005A47F7"/>
    <w:rsid w:val="005A4A5E"/>
    <w:rsid w:val="005A4DEE"/>
    <w:rsid w:val="005A4F54"/>
    <w:rsid w:val="005A5424"/>
    <w:rsid w:val="005A57BF"/>
    <w:rsid w:val="005A651A"/>
    <w:rsid w:val="005A66CC"/>
    <w:rsid w:val="005A69A9"/>
    <w:rsid w:val="005A6A7B"/>
    <w:rsid w:val="005A6C0C"/>
    <w:rsid w:val="005A6CAB"/>
    <w:rsid w:val="005A7008"/>
    <w:rsid w:val="005A7346"/>
    <w:rsid w:val="005A786C"/>
    <w:rsid w:val="005B00B6"/>
    <w:rsid w:val="005B0A65"/>
    <w:rsid w:val="005B0E39"/>
    <w:rsid w:val="005B10F5"/>
    <w:rsid w:val="005B1209"/>
    <w:rsid w:val="005B13D0"/>
    <w:rsid w:val="005B178D"/>
    <w:rsid w:val="005B1B97"/>
    <w:rsid w:val="005B215C"/>
    <w:rsid w:val="005B22D0"/>
    <w:rsid w:val="005B2502"/>
    <w:rsid w:val="005B2590"/>
    <w:rsid w:val="005B2C7F"/>
    <w:rsid w:val="005B2CFF"/>
    <w:rsid w:val="005B2E3C"/>
    <w:rsid w:val="005B304E"/>
    <w:rsid w:val="005B3102"/>
    <w:rsid w:val="005B3292"/>
    <w:rsid w:val="005B3605"/>
    <w:rsid w:val="005B38E9"/>
    <w:rsid w:val="005B3B0B"/>
    <w:rsid w:val="005B3E7B"/>
    <w:rsid w:val="005B40A1"/>
    <w:rsid w:val="005B45D2"/>
    <w:rsid w:val="005B498A"/>
    <w:rsid w:val="005B4B61"/>
    <w:rsid w:val="005B4E11"/>
    <w:rsid w:val="005B4E54"/>
    <w:rsid w:val="005B4F28"/>
    <w:rsid w:val="005B58E2"/>
    <w:rsid w:val="005B6199"/>
    <w:rsid w:val="005B666D"/>
    <w:rsid w:val="005B7A1F"/>
    <w:rsid w:val="005C0394"/>
    <w:rsid w:val="005C0CA1"/>
    <w:rsid w:val="005C0E9C"/>
    <w:rsid w:val="005C13FE"/>
    <w:rsid w:val="005C1803"/>
    <w:rsid w:val="005C1BFB"/>
    <w:rsid w:val="005C21E6"/>
    <w:rsid w:val="005C23FD"/>
    <w:rsid w:val="005C26FD"/>
    <w:rsid w:val="005C28EF"/>
    <w:rsid w:val="005C31E5"/>
    <w:rsid w:val="005C323C"/>
    <w:rsid w:val="005C3307"/>
    <w:rsid w:val="005C4431"/>
    <w:rsid w:val="005C56D0"/>
    <w:rsid w:val="005C5D48"/>
    <w:rsid w:val="005C61A1"/>
    <w:rsid w:val="005C6477"/>
    <w:rsid w:val="005C65F8"/>
    <w:rsid w:val="005C7105"/>
    <w:rsid w:val="005C7141"/>
    <w:rsid w:val="005C7972"/>
    <w:rsid w:val="005C7AFB"/>
    <w:rsid w:val="005C7EF3"/>
    <w:rsid w:val="005D00EB"/>
    <w:rsid w:val="005D06A5"/>
    <w:rsid w:val="005D07F9"/>
    <w:rsid w:val="005D0B46"/>
    <w:rsid w:val="005D0C9F"/>
    <w:rsid w:val="005D204C"/>
    <w:rsid w:val="005D22F4"/>
    <w:rsid w:val="005D2404"/>
    <w:rsid w:val="005D240F"/>
    <w:rsid w:val="005D267A"/>
    <w:rsid w:val="005D2A0B"/>
    <w:rsid w:val="005D2D4F"/>
    <w:rsid w:val="005D2DF4"/>
    <w:rsid w:val="005D3196"/>
    <w:rsid w:val="005D3837"/>
    <w:rsid w:val="005D3BAF"/>
    <w:rsid w:val="005D3E2A"/>
    <w:rsid w:val="005D411E"/>
    <w:rsid w:val="005D4A2E"/>
    <w:rsid w:val="005D501A"/>
    <w:rsid w:val="005D508D"/>
    <w:rsid w:val="005D51C9"/>
    <w:rsid w:val="005D52D5"/>
    <w:rsid w:val="005D5482"/>
    <w:rsid w:val="005D5593"/>
    <w:rsid w:val="005D5A8C"/>
    <w:rsid w:val="005D6D62"/>
    <w:rsid w:val="005D6DDC"/>
    <w:rsid w:val="005D6FD9"/>
    <w:rsid w:val="005D7206"/>
    <w:rsid w:val="005D782E"/>
    <w:rsid w:val="005E01A2"/>
    <w:rsid w:val="005E0614"/>
    <w:rsid w:val="005E0694"/>
    <w:rsid w:val="005E08C5"/>
    <w:rsid w:val="005E1164"/>
    <w:rsid w:val="005E1251"/>
    <w:rsid w:val="005E1424"/>
    <w:rsid w:val="005E16CD"/>
    <w:rsid w:val="005E1778"/>
    <w:rsid w:val="005E1BB1"/>
    <w:rsid w:val="005E209D"/>
    <w:rsid w:val="005E2B2A"/>
    <w:rsid w:val="005E2CD5"/>
    <w:rsid w:val="005E3630"/>
    <w:rsid w:val="005E3870"/>
    <w:rsid w:val="005E3AD2"/>
    <w:rsid w:val="005E3C18"/>
    <w:rsid w:val="005E3D9B"/>
    <w:rsid w:val="005E3F3B"/>
    <w:rsid w:val="005E4785"/>
    <w:rsid w:val="005E4E0E"/>
    <w:rsid w:val="005E51AA"/>
    <w:rsid w:val="005E552D"/>
    <w:rsid w:val="005E5933"/>
    <w:rsid w:val="005E594A"/>
    <w:rsid w:val="005E5F4E"/>
    <w:rsid w:val="005E6083"/>
    <w:rsid w:val="005E6C2E"/>
    <w:rsid w:val="005E740E"/>
    <w:rsid w:val="005E75F1"/>
    <w:rsid w:val="005E76AF"/>
    <w:rsid w:val="005E7E14"/>
    <w:rsid w:val="005F02E8"/>
    <w:rsid w:val="005F0B3C"/>
    <w:rsid w:val="005F1450"/>
    <w:rsid w:val="005F170C"/>
    <w:rsid w:val="005F1EB1"/>
    <w:rsid w:val="005F24CD"/>
    <w:rsid w:val="005F264C"/>
    <w:rsid w:val="005F272D"/>
    <w:rsid w:val="005F2D84"/>
    <w:rsid w:val="005F3650"/>
    <w:rsid w:val="005F3C3E"/>
    <w:rsid w:val="005F4181"/>
    <w:rsid w:val="005F49B6"/>
    <w:rsid w:val="005F4A2D"/>
    <w:rsid w:val="005F4B3E"/>
    <w:rsid w:val="005F4FA0"/>
    <w:rsid w:val="005F591A"/>
    <w:rsid w:val="005F5F73"/>
    <w:rsid w:val="005F63FF"/>
    <w:rsid w:val="005F68BA"/>
    <w:rsid w:val="005F751B"/>
    <w:rsid w:val="005F7A7F"/>
    <w:rsid w:val="005F7D0C"/>
    <w:rsid w:val="005F7DEE"/>
    <w:rsid w:val="005F7E8A"/>
    <w:rsid w:val="00600DE4"/>
    <w:rsid w:val="00600E77"/>
    <w:rsid w:val="006021C3"/>
    <w:rsid w:val="0060293A"/>
    <w:rsid w:val="006029E8"/>
    <w:rsid w:val="00602DFD"/>
    <w:rsid w:val="0060338F"/>
    <w:rsid w:val="00603AE5"/>
    <w:rsid w:val="00603DE5"/>
    <w:rsid w:val="00604881"/>
    <w:rsid w:val="0060497D"/>
    <w:rsid w:val="00604995"/>
    <w:rsid w:val="006049C4"/>
    <w:rsid w:val="006052B7"/>
    <w:rsid w:val="00605366"/>
    <w:rsid w:val="0060539E"/>
    <w:rsid w:val="00605470"/>
    <w:rsid w:val="00605533"/>
    <w:rsid w:val="0060571A"/>
    <w:rsid w:val="00605DDC"/>
    <w:rsid w:val="006063BA"/>
    <w:rsid w:val="0060689E"/>
    <w:rsid w:val="006068D0"/>
    <w:rsid w:val="0060690D"/>
    <w:rsid w:val="00606A86"/>
    <w:rsid w:val="00607210"/>
    <w:rsid w:val="00607609"/>
    <w:rsid w:val="006105EF"/>
    <w:rsid w:val="00611081"/>
    <w:rsid w:val="00611536"/>
    <w:rsid w:val="0061188B"/>
    <w:rsid w:val="00611A03"/>
    <w:rsid w:val="00611A84"/>
    <w:rsid w:val="00611DFA"/>
    <w:rsid w:val="00612058"/>
    <w:rsid w:val="006125D2"/>
    <w:rsid w:val="00612746"/>
    <w:rsid w:val="0061288D"/>
    <w:rsid w:val="00612ECC"/>
    <w:rsid w:val="006134D9"/>
    <w:rsid w:val="006137AF"/>
    <w:rsid w:val="00614383"/>
    <w:rsid w:val="00614686"/>
    <w:rsid w:val="006146B0"/>
    <w:rsid w:val="0061512F"/>
    <w:rsid w:val="006151F3"/>
    <w:rsid w:val="00616327"/>
    <w:rsid w:val="00616A2F"/>
    <w:rsid w:val="006203D4"/>
    <w:rsid w:val="00620594"/>
    <w:rsid w:val="00620C73"/>
    <w:rsid w:val="00620D50"/>
    <w:rsid w:val="00620E3A"/>
    <w:rsid w:val="0062111D"/>
    <w:rsid w:val="006211D9"/>
    <w:rsid w:val="00621F3B"/>
    <w:rsid w:val="0062211F"/>
    <w:rsid w:val="006225B1"/>
    <w:rsid w:val="00622FE5"/>
    <w:rsid w:val="0062324B"/>
    <w:rsid w:val="00623299"/>
    <w:rsid w:val="00623424"/>
    <w:rsid w:val="00623B66"/>
    <w:rsid w:val="00623CA5"/>
    <w:rsid w:val="006246F1"/>
    <w:rsid w:val="00624784"/>
    <w:rsid w:val="006254F0"/>
    <w:rsid w:val="00625657"/>
    <w:rsid w:val="00625FC8"/>
    <w:rsid w:val="00626173"/>
    <w:rsid w:val="00626281"/>
    <w:rsid w:val="00626833"/>
    <w:rsid w:val="00626D22"/>
    <w:rsid w:val="00626FB8"/>
    <w:rsid w:val="006271D9"/>
    <w:rsid w:val="0062741C"/>
    <w:rsid w:val="00627FBF"/>
    <w:rsid w:val="00630E87"/>
    <w:rsid w:val="00630FFE"/>
    <w:rsid w:val="006310C2"/>
    <w:rsid w:val="00631680"/>
    <w:rsid w:val="00631B7E"/>
    <w:rsid w:val="0063224A"/>
    <w:rsid w:val="00632314"/>
    <w:rsid w:val="00632DA5"/>
    <w:rsid w:val="00632EA3"/>
    <w:rsid w:val="00633852"/>
    <w:rsid w:val="00633FBE"/>
    <w:rsid w:val="006340D2"/>
    <w:rsid w:val="00634BA8"/>
    <w:rsid w:val="0063519A"/>
    <w:rsid w:val="00635343"/>
    <w:rsid w:val="0063547A"/>
    <w:rsid w:val="006356FF"/>
    <w:rsid w:val="00636858"/>
    <w:rsid w:val="006377D0"/>
    <w:rsid w:val="00640191"/>
    <w:rsid w:val="00640777"/>
    <w:rsid w:val="00640A9C"/>
    <w:rsid w:val="00641260"/>
    <w:rsid w:val="0064157D"/>
    <w:rsid w:val="00641ABE"/>
    <w:rsid w:val="0064264C"/>
    <w:rsid w:val="00642C74"/>
    <w:rsid w:val="006432D5"/>
    <w:rsid w:val="006437F4"/>
    <w:rsid w:val="0064498E"/>
    <w:rsid w:val="00644D8C"/>
    <w:rsid w:val="00645470"/>
    <w:rsid w:val="006459D7"/>
    <w:rsid w:val="006461A1"/>
    <w:rsid w:val="00646D02"/>
    <w:rsid w:val="0065058B"/>
    <w:rsid w:val="00650666"/>
    <w:rsid w:val="00650912"/>
    <w:rsid w:val="00650B11"/>
    <w:rsid w:val="00650C4B"/>
    <w:rsid w:val="00650CA5"/>
    <w:rsid w:val="00650D1E"/>
    <w:rsid w:val="00650FEA"/>
    <w:rsid w:val="00652133"/>
    <w:rsid w:val="00652249"/>
    <w:rsid w:val="006527F5"/>
    <w:rsid w:val="00652924"/>
    <w:rsid w:val="00652D42"/>
    <w:rsid w:val="00653633"/>
    <w:rsid w:val="00653E5A"/>
    <w:rsid w:val="00653EA8"/>
    <w:rsid w:val="00653EB1"/>
    <w:rsid w:val="006542DE"/>
    <w:rsid w:val="00654770"/>
    <w:rsid w:val="006549AF"/>
    <w:rsid w:val="00655C71"/>
    <w:rsid w:val="00655D05"/>
    <w:rsid w:val="0065616F"/>
    <w:rsid w:val="0065686E"/>
    <w:rsid w:val="00656907"/>
    <w:rsid w:val="00656B55"/>
    <w:rsid w:val="00656C35"/>
    <w:rsid w:val="00656E5F"/>
    <w:rsid w:val="00656FCC"/>
    <w:rsid w:val="006571FB"/>
    <w:rsid w:val="0065759C"/>
    <w:rsid w:val="0065788E"/>
    <w:rsid w:val="00657B16"/>
    <w:rsid w:val="00657BA6"/>
    <w:rsid w:val="0066054B"/>
    <w:rsid w:val="006605F0"/>
    <w:rsid w:val="00660970"/>
    <w:rsid w:val="00662465"/>
    <w:rsid w:val="006628ED"/>
    <w:rsid w:val="0066295F"/>
    <w:rsid w:val="00662CAD"/>
    <w:rsid w:val="00662EC4"/>
    <w:rsid w:val="006634AA"/>
    <w:rsid w:val="00663552"/>
    <w:rsid w:val="00663770"/>
    <w:rsid w:val="00663AEB"/>
    <w:rsid w:val="00663F5A"/>
    <w:rsid w:val="00663FFB"/>
    <w:rsid w:val="006645B1"/>
    <w:rsid w:val="00664986"/>
    <w:rsid w:val="00664C80"/>
    <w:rsid w:val="00664C95"/>
    <w:rsid w:val="00664CD4"/>
    <w:rsid w:val="006652B9"/>
    <w:rsid w:val="006663B5"/>
    <w:rsid w:val="0066662C"/>
    <w:rsid w:val="0066669A"/>
    <w:rsid w:val="00666ECE"/>
    <w:rsid w:val="006679E2"/>
    <w:rsid w:val="00667FDA"/>
    <w:rsid w:val="00670340"/>
    <w:rsid w:val="006707D6"/>
    <w:rsid w:val="00670973"/>
    <w:rsid w:val="00670DC5"/>
    <w:rsid w:val="00670E0B"/>
    <w:rsid w:val="0067182A"/>
    <w:rsid w:val="00671B3A"/>
    <w:rsid w:val="00671E28"/>
    <w:rsid w:val="006724A8"/>
    <w:rsid w:val="00672836"/>
    <w:rsid w:val="00672F1E"/>
    <w:rsid w:val="00672F97"/>
    <w:rsid w:val="00673445"/>
    <w:rsid w:val="006742F1"/>
    <w:rsid w:val="00674CCE"/>
    <w:rsid w:val="00674F9B"/>
    <w:rsid w:val="006750A1"/>
    <w:rsid w:val="00675A58"/>
    <w:rsid w:val="00675CB1"/>
    <w:rsid w:val="00675F7E"/>
    <w:rsid w:val="006764CA"/>
    <w:rsid w:val="00676C68"/>
    <w:rsid w:val="00677196"/>
    <w:rsid w:val="006774CE"/>
    <w:rsid w:val="0067794C"/>
    <w:rsid w:val="00677CD9"/>
    <w:rsid w:val="00680401"/>
    <w:rsid w:val="006807DA"/>
    <w:rsid w:val="00680C56"/>
    <w:rsid w:val="00680D4C"/>
    <w:rsid w:val="00680E35"/>
    <w:rsid w:val="00681BC1"/>
    <w:rsid w:val="00682D2C"/>
    <w:rsid w:val="00682FB5"/>
    <w:rsid w:val="006832F0"/>
    <w:rsid w:val="0068345C"/>
    <w:rsid w:val="00683531"/>
    <w:rsid w:val="00683566"/>
    <w:rsid w:val="006836FC"/>
    <w:rsid w:val="006845DB"/>
    <w:rsid w:val="00684C45"/>
    <w:rsid w:val="00684F86"/>
    <w:rsid w:val="00685018"/>
    <w:rsid w:val="00685358"/>
    <w:rsid w:val="00685A0C"/>
    <w:rsid w:val="0068640F"/>
    <w:rsid w:val="0068674B"/>
    <w:rsid w:val="006867EC"/>
    <w:rsid w:val="0068688A"/>
    <w:rsid w:val="00686A22"/>
    <w:rsid w:val="00686E1F"/>
    <w:rsid w:val="00687BF1"/>
    <w:rsid w:val="0069018A"/>
    <w:rsid w:val="00690722"/>
    <w:rsid w:val="00690B99"/>
    <w:rsid w:val="006911EC"/>
    <w:rsid w:val="00691447"/>
    <w:rsid w:val="006915D5"/>
    <w:rsid w:val="00691BF2"/>
    <w:rsid w:val="00691D79"/>
    <w:rsid w:val="0069219F"/>
    <w:rsid w:val="0069271E"/>
    <w:rsid w:val="006928DC"/>
    <w:rsid w:val="00692B2B"/>
    <w:rsid w:val="006932D8"/>
    <w:rsid w:val="00693731"/>
    <w:rsid w:val="0069396B"/>
    <w:rsid w:val="00693A10"/>
    <w:rsid w:val="006940A5"/>
    <w:rsid w:val="006940D5"/>
    <w:rsid w:val="006944CF"/>
    <w:rsid w:val="00694F71"/>
    <w:rsid w:val="00695013"/>
    <w:rsid w:val="006950FA"/>
    <w:rsid w:val="00695122"/>
    <w:rsid w:val="00696549"/>
    <w:rsid w:val="00697A0A"/>
    <w:rsid w:val="00697BE2"/>
    <w:rsid w:val="006A011B"/>
    <w:rsid w:val="006A01B3"/>
    <w:rsid w:val="006A04B3"/>
    <w:rsid w:val="006A059D"/>
    <w:rsid w:val="006A0800"/>
    <w:rsid w:val="006A0A25"/>
    <w:rsid w:val="006A0F02"/>
    <w:rsid w:val="006A1801"/>
    <w:rsid w:val="006A207D"/>
    <w:rsid w:val="006A29A1"/>
    <w:rsid w:val="006A2D03"/>
    <w:rsid w:val="006A3585"/>
    <w:rsid w:val="006A3737"/>
    <w:rsid w:val="006A3E9D"/>
    <w:rsid w:val="006A4234"/>
    <w:rsid w:val="006A423E"/>
    <w:rsid w:val="006A4431"/>
    <w:rsid w:val="006A4924"/>
    <w:rsid w:val="006A49C5"/>
    <w:rsid w:val="006A54A0"/>
    <w:rsid w:val="006A59BC"/>
    <w:rsid w:val="006A5B6C"/>
    <w:rsid w:val="006A5C7A"/>
    <w:rsid w:val="006A60FA"/>
    <w:rsid w:val="006A6A96"/>
    <w:rsid w:val="006A6BA5"/>
    <w:rsid w:val="006A6D4B"/>
    <w:rsid w:val="006A6D6B"/>
    <w:rsid w:val="006A71DA"/>
    <w:rsid w:val="006A73C6"/>
    <w:rsid w:val="006A7FB3"/>
    <w:rsid w:val="006B01F1"/>
    <w:rsid w:val="006B0731"/>
    <w:rsid w:val="006B124E"/>
    <w:rsid w:val="006B1650"/>
    <w:rsid w:val="006B18D1"/>
    <w:rsid w:val="006B1C46"/>
    <w:rsid w:val="006B1D82"/>
    <w:rsid w:val="006B20D8"/>
    <w:rsid w:val="006B2CAC"/>
    <w:rsid w:val="006B2D54"/>
    <w:rsid w:val="006B3261"/>
    <w:rsid w:val="006B32D3"/>
    <w:rsid w:val="006B32FC"/>
    <w:rsid w:val="006B3810"/>
    <w:rsid w:val="006B3DCD"/>
    <w:rsid w:val="006B41C0"/>
    <w:rsid w:val="006B4DF3"/>
    <w:rsid w:val="006B5409"/>
    <w:rsid w:val="006B54C5"/>
    <w:rsid w:val="006B601B"/>
    <w:rsid w:val="006B62C2"/>
    <w:rsid w:val="006B639B"/>
    <w:rsid w:val="006B6A2E"/>
    <w:rsid w:val="006B6B71"/>
    <w:rsid w:val="006B6BFE"/>
    <w:rsid w:val="006B6CF5"/>
    <w:rsid w:val="006B6F09"/>
    <w:rsid w:val="006B7479"/>
    <w:rsid w:val="006B76D4"/>
    <w:rsid w:val="006B7D31"/>
    <w:rsid w:val="006C061D"/>
    <w:rsid w:val="006C0B06"/>
    <w:rsid w:val="006C0B4A"/>
    <w:rsid w:val="006C0DDE"/>
    <w:rsid w:val="006C12CD"/>
    <w:rsid w:val="006C1420"/>
    <w:rsid w:val="006C18D8"/>
    <w:rsid w:val="006C1D7F"/>
    <w:rsid w:val="006C23F1"/>
    <w:rsid w:val="006C2EE5"/>
    <w:rsid w:val="006C3882"/>
    <w:rsid w:val="006C3DE9"/>
    <w:rsid w:val="006C46DC"/>
    <w:rsid w:val="006C53A6"/>
    <w:rsid w:val="006C5548"/>
    <w:rsid w:val="006C5979"/>
    <w:rsid w:val="006C5ECC"/>
    <w:rsid w:val="006C650C"/>
    <w:rsid w:val="006C6CB6"/>
    <w:rsid w:val="006C7332"/>
    <w:rsid w:val="006C7E88"/>
    <w:rsid w:val="006C7F42"/>
    <w:rsid w:val="006D0021"/>
    <w:rsid w:val="006D0418"/>
    <w:rsid w:val="006D158E"/>
    <w:rsid w:val="006D18CD"/>
    <w:rsid w:val="006D1A73"/>
    <w:rsid w:val="006D1E5D"/>
    <w:rsid w:val="006D1F2F"/>
    <w:rsid w:val="006D276E"/>
    <w:rsid w:val="006D2BA3"/>
    <w:rsid w:val="006D2CD2"/>
    <w:rsid w:val="006D2EF5"/>
    <w:rsid w:val="006D3197"/>
    <w:rsid w:val="006D3682"/>
    <w:rsid w:val="006D3BD8"/>
    <w:rsid w:val="006D4583"/>
    <w:rsid w:val="006D4EAA"/>
    <w:rsid w:val="006D55A4"/>
    <w:rsid w:val="006D5672"/>
    <w:rsid w:val="006D5816"/>
    <w:rsid w:val="006D5D15"/>
    <w:rsid w:val="006D5D1E"/>
    <w:rsid w:val="006D5D4F"/>
    <w:rsid w:val="006D6019"/>
    <w:rsid w:val="006D6A54"/>
    <w:rsid w:val="006D719E"/>
    <w:rsid w:val="006D7DBB"/>
    <w:rsid w:val="006E0A04"/>
    <w:rsid w:val="006E0FCC"/>
    <w:rsid w:val="006E1864"/>
    <w:rsid w:val="006E1A1B"/>
    <w:rsid w:val="006E2348"/>
    <w:rsid w:val="006E2C34"/>
    <w:rsid w:val="006E38BE"/>
    <w:rsid w:val="006E3E66"/>
    <w:rsid w:val="006E413A"/>
    <w:rsid w:val="006E4AEB"/>
    <w:rsid w:val="006E4B95"/>
    <w:rsid w:val="006E4DB2"/>
    <w:rsid w:val="006E4EF2"/>
    <w:rsid w:val="006E51C2"/>
    <w:rsid w:val="006E5364"/>
    <w:rsid w:val="006E57CA"/>
    <w:rsid w:val="006E57DB"/>
    <w:rsid w:val="006E5B87"/>
    <w:rsid w:val="006E6439"/>
    <w:rsid w:val="006E67CF"/>
    <w:rsid w:val="006E6D01"/>
    <w:rsid w:val="006E6EBE"/>
    <w:rsid w:val="006E72AB"/>
    <w:rsid w:val="006E76E9"/>
    <w:rsid w:val="006E789B"/>
    <w:rsid w:val="006E7FC4"/>
    <w:rsid w:val="006F04E6"/>
    <w:rsid w:val="006F1461"/>
    <w:rsid w:val="006F1488"/>
    <w:rsid w:val="006F154C"/>
    <w:rsid w:val="006F1A1E"/>
    <w:rsid w:val="006F1B82"/>
    <w:rsid w:val="006F1DAA"/>
    <w:rsid w:val="006F1DBB"/>
    <w:rsid w:val="006F1F2F"/>
    <w:rsid w:val="006F1F3D"/>
    <w:rsid w:val="006F24F7"/>
    <w:rsid w:val="006F259F"/>
    <w:rsid w:val="006F29A4"/>
    <w:rsid w:val="006F2BB6"/>
    <w:rsid w:val="006F2F2A"/>
    <w:rsid w:val="006F34CF"/>
    <w:rsid w:val="006F3A81"/>
    <w:rsid w:val="006F3B18"/>
    <w:rsid w:val="006F3BCC"/>
    <w:rsid w:val="006F3D7E"/>
    <w:rsid w:val="006F3FE3"/>
    <w:rsid w:val="006F4037"/>
    <w:rsid w:val="006F4186"/>
    <w:rsid w:val="006F41C1"/>
    <w:rsid w:val="006F42A0"/>
    <w:rsid w:val="006F437F"/>
    <w:rsid w:val="006F4601"/>
    <w:rsid w:val="006F46F2"/>
    <w:rsid w:val="006F48C5"/>
    <w:rsid w:val="006F518A"/>
    <w:rsid w:val="006F5729"/>
    <w:rsid w:val="006F5826"/>
    <w:rsid w:val="006F59EC"/>
    <w:rsid w:val="006F5D87"/>
    <w:rsid w:val="006F738B"/>
    <w:rsid w:val="006F7F58"/>
    <w:rsid w:val="0070002A"/>
    <w:rsid w:val="007004A0"/>
    <w:rsid w:val="007005C3"/>
    <w:rsid w:val="00700AD6"/>
    <w:rsid w:val="0070131C"/>
    <w:rsid w:val="0070142C"/>
    <w:rsid w:val="007016DD"/>
    <w:rsid w:val="00701928"/>
    <w:rsid w:val="007019A0"/>
    <w:rsid w:val="007019D9"/>
    <w:rsid w:val="00701FE7"/>
    <w:rsid w:val="007020A5"/>
    <w:rsid w:val="00702CCB"/>
    <w:rsid w:val="00702EE3"/>
    <w:rsid w:val="00703322"/>
    <w:rsid w:val="00703484"/>
    <w:rsid w:val="007041C0"/>
    <w:rsid w:val="00704C33"/>
    <w:rsid w:val="007051B1"/>
    <w:rsid w:val="00705353"/>
    <w:rsid w:val="00705385"/>
    <w:rsid w:val="007055FE"/>
    <w:rsid w:val="007059CB"/>
    <w:rsid w:val="00705A44"/>
    <w:rsid w:val="00705F0F"/>
    <w:rsid w:val="007060A2"/>
    <w:rsid w:val="007077B5"/>
    <w:rsid w:val="00707F3E"/>
    <w:rsid w:val="00707F7A"/>
    <w:rsid w:val="00710045"/>
    <w:rsid w:val="00710DBF"/>
    <w:rsid w:val="00711B18"/>
    <w:rsid w:val="007120D8"/>
    <w:rsid w:val="00712439"/>
    <w:rsid w:val="0071264F"/>
    <w:rsid w:val="00712654"/>
    <w:rsid w:val="00712D5B"/>
    <w:rsid w:val="00713558"/>
    <w:rsid w:val="007136D8"/>
    <w:rsid w:val="00713BC1"/>
    <w:rsid w:val="00714080"/>
    <w:rsid w:val="007141DA"/>
    <w:rsid w:val="00714860"/>
    <w:rsid w:val="007153AE"/>
    <w:rsid w:val="007154EE"/>
    <w:rsid w:val="007155D9"/>
    <w:rsid w:val="0071568F"/>
    <w:rsid w:val="00715842"/>
    <w:rsid w:val="00715939"/>
    <w:rsid w:val="00715F35"/>
    <w:rsid w:val="0071658F"/>
    <w:rsid w:val="00716A7C"/>
    <w:rsid w:val="00716C27"/>
    <w:rsid w:val="00720E47"/>
    <w:rsid w:val="00721CA3"/>
    <w:rsid w:val="00721CA5"/>
    <w:rsid w:val="00721CB3"/>
    <w:rsid w:val="00721EEB"/>
    <w:rsid w:val="007220C5"/>
    <w:rsid w:val="007224BD"/>
    <w:rsid w:val="0072265B"/>
    <w:rsid w:val="00722AB2"/>
    <w:rsid w:val="007231A2"/>
    <w:rsid w:val="00723633"/>
    <w:rsid w:val="007240AF"/>
    <w:rsid w:val="00724C57"/>
    <w:rsid w:val="00724F02"/>
    <w:rsid w:val="00724FDC"/>
    <w:rsid w:val="00725060"/>
    <w:rsid w:val="0072518A"/>
    <w:rsid w:val="0072522A"/>
    <w:rsid w:val="007255C7"/>
    <w:rsid w:val="00725F41"/>
    <w:rsid w:val="00726485"/>
    <w:rsid w:val="00726883"/>
    <w:rsid w:val="007268CF"/>
    <w:rsid w:val="007269CC"/>
    <w:rsid w:val="00726B4C"/>
    <w:rsid w:val="00726D49"/>
    <w:rsid w:val="007272FE"/>
    <w:rsid w:val="007277D8"/>
    <w:rsid w:val="00727B5A"/>
    <w:rsid w:val="00730892"/>
    <w:rsid w:val="00730FB4"/>
    <w:rsid w:val="00731891"/>
    <w:rsid w:val="00731AA9"/>
    <w:rsid w:val="00732027"/>
    <w:rsid w:val="0073298D"/>
    <w:rsid w:val="007333A5"/>
    <w:rsid w:val="0073343F"/>
    <w:rsid w:val="007337B2"/>
    <w:rsid w:val="0073434F"/>
    <w:rsid w:val="00734866"/>
    <w:rsid w:val="00734887"/>
    <w:rsid w:val="00734922"/>
    <w:rsid w:val="00734AE9"/>
    <w:rsid w:val="00734E92"/>
    <w:rsid w:val="0073584C"/>
    <w:rsid w:val="00736897"/>
    <w:rsid w:val="007369CF"/>
    <w:rsid w:val="00736ABF"/>
    <w:rsid w:val="00736F15"/>
    <w:rsid w:val="007401DA"/>
    <w:rsid w:val="00740D2F"/>
    <w:rsid w:val="00740F21"/>
    <w:rsid w:val="0074180A"/>
    <w:rsid w:val="00741896"/>
    <w:rsid w:val="007419BD"/>
    <w:rsid w:val="007419F7"/>
    <w:rsid w:val="00741F49"/>
    <w:rsid w:val="00742B17"/>
    <w:rsid w:val="007432A8"/>
    <w:rsid w:val="00744B1F"/>
    <w:rsid w:val="00744E60"/>
    <w:rsid w:val="00745496"/>
    <w:rsid w:val="0074562E"/>
    <w:rsid w:val="0074595C"/>
    <w:rsid w:val="0074640B"/>
    <w:rsid w:val="00746A62"/>
    <w:rsid w:val="0074723A"/>
    <w:rsid w:val="007478A0"/>
    <w:rsid w:val="0075074C"/>
    <w:rsid w:val="00750842"/>
    <w:rsid w:val="00750FCD"/>
    <w:rsid w:val="007515BB"/>
    <w:rsid w:val="007515F0"/>
    <w:rsid w:val="007518BC"/>
    <w:rsid w:val="007519AC"/>
    <w:rsid w:val="00751AB5"/>
    <w:rsid w:val="0075208E"/>
    <w:rsid w:val="007520A2"/>
    <w:rsid w:val="007525CC"/>
    <w:rsid w:val="0075264A"/>
    <w:rsid w:val="00752FA2"/>
    <w:rsid w:val="007531F1"/>
    <w:rsid w:val="00753796"/>
    <w:rsid w:val="0075384C"/>
    <w:rsid w:val="00753C0E"/>
    <w:rsid w:val="00753D1E"/>
    <w:rsid w:val="00753D1F"/>
    <w:rsid w:val="007540D6"/>
    <w:rsid w:val="0075432A"/>
    <w:rsid w:val="0075439E"/>
    <w:rsid w:val="007544E8"/>
    <w:rsid w:val="00754559"/>
    <w:rsid w:val="00754DD1"/>
    <w:rsid w:val="00755BA4"/>
    <w:rsid w:val="00755D0D"/>
    <w:rsid w:val="00756279"/>
    <w:rsid w:val="007562B3"/>
    <w:rsid w:val="0075634E"/>
    <w:rsid w:val="007563D7"/>
    <w:rsid w:val="007573EB"/>
    <w:rsid w:val="0075787F"/>
    <w:rsid w:val="0075796A"/>
    <w:rsid w:val="0076007B"/>
    <w:rsid w:val="00760229"/>
    <w:rsid w:val="007609C8"/>
    <w:rsid w:val="00760C73"/>
    <w:rsid w:val="00760EEF"/>
    <w:rsid w:val="0076158A"/>
    <w:rsid w:val="00761787"/>
    <w:rsid w:val="00761C10"/>
    <w:rsid w:val="00761F7E"/>
    <w:rsid w:val="00762188"/>
    <w:rsid w:val="007621A1"/>
    <w:rsid w:val="007623BE"/>
    <w:rsid w:val="007623C0"/>
    <w:rsid w:val="0076242C"/>
    <w:rsid w:val="00762EAF"/>
    <w:rsid w:val="007637D9"/>
    <w:rsid w:val="00763C00"/>
    <w:rsid w:val="007656DB"/>
    <w:rsid w:val="00765E9B"/>
    <w:rsid w:val="00765F4A"/>
    <w:rsid w:val="007664B5"/>
    <w:rsid w:val="007664F3"/>
    <w:rsid w:val="0076671E"/>
    <w:rsid w:val="00766763"/>
    <w:rsid w:val="00766A39"/>
    <w:rsid w:val="007674BF"/>
    <w:rsid w:val="007676A5"/>
    <w:rsid w:val="00767FB9"/>
    <w:rsid w:val="007705D8"/>
    <w:rsid w:val="0077060D"/>
    <w:rsid w:val="00770A42"/>
    <w:rsid w:val="00770C9F"/>
    <w:rsid w:val="00771002"/>
    <w:rsid w:val="007715F2"/>
    <w:rsid w:val="0077204A"/>
    <w:rsid w:val="0077260D"/>
    <w:rsid w:val="00773682"/>
    <w:rsid w:val="0077372B"/>
    <w:rsid w:val="00773772"/>
    <w:rsid w:val="00773BD9"/>
    <w:rsid w:val="00775023"/>
    <w:rsid w:val="007751D0"/>
    <w:rsid w:val="007754F2"/>
    <w:rsid w:val="00775E5A"/>
    <w:rsid w:val="00775E66"/>
    <w:rsid w:val="00776244"/>
    <w:rsid w:val="007769AE"/>
    <w:rsid w:val="00776BFE"/>
    <w:rsid w:val="00776D4E"/>
    <w:rsid w:val="00776DE7"/>
    <w:rsid w:val="00776FD2"/>
    <w:rsid w:val="00777048"/>
    <w:rsid w:val="00777DF5"/>
    <w:rsid w:val="00780319"/>
    <w:rsid w:val="00780B23"/>
    <w:rsid w:val="00780E42"/>
    <w:rsid w:val="00781096"/>
    <w:rsid w:val="00781687"/>
    <w:rsid w:val="007816CE"/>
    <w:rsid w:val="00781841"/>
    <w:rsid w:val="00781849"/>
    <w:rsid w:val="00781E36"/>
    <w:rsid w:val="00782B64"/>
    <w:rsid w:val="0078355B"/>
    <w:rsid w:val="007835F2"/>
    <w:rsid w:val="00783CA3"/>
    <w:rsid w:val="00784024"/>
    <w:rsid w:val="0078475D"/>
    <w:rsid w:val="00784830"/>
    <w:rsid w:val="00784BAC"/>
    <w:rsid w:val="00784CD2"/>
    <w:rsid w:val="00784D06"/>
    <w:rsid w:val="00784E68"/>
    <w:rsid w:val="00785311"/>
    <w:rsid w:val="00785893"/>
    <w:rsid w:val="00785F55"/>
    <w:rsid w:val="007864C4"/>
    <w:rsid w:val="0078660E"/>
    <w:rsid w:val="0078662C"/>
    <w:rsid w:val="007869B3"/>
    <w:rsid w:val="00786F1F"/>
    <w:rsid w:val="0078753C"/>
    <w:rsid w:val="007876AE"/>
    <w:rsid w:val="007876CC"/>
    <w:rsid w:val="00787EFD"/>
    <w:rsid w:val="00790209"/>
    <w:rsid w:val="0079049F"/>
    <w:rsid w:val="00790615"/>
    <w:rsid w:val="00790916"/>
    <w:rsid w:val="00790A7B"/>
    <w:rsid w:val="00790EC6"/>
    <w:rsid w:val="007913DA"/>
    <w:rsid w:val="00791BFF"/>
    <w:rsid w:val="00792420"/>
    <w:rsid w:val="007927F7"/>
    <w:rsid w:val="00792ED2"/>
    <w:rsid w:val="00792FFC"/>
    <w:rsid w:val="0079323D"/>
    <w:rsid w:val="00793465"/>
    <w:rsid w:val="007934C3"/>
    <w:rsid w:val="0079351E"/>
    <w:rsid w:val="00793814"/>
    <w:rsid w:val="00793C05"/>
    <w:rsid w:val="00794A4F"/>
    <w:rsid w:val="00794B22"/>
    <w:rsid w:val="00795325"/>
    <w:rsid w:val="007954AB"/>
    <w:rsid w:val="00795569"/>
    <w:rsid w:val="007955CD"/>
    <w:rsid w:val="0079561C"/>
    <w:rsid w:val="007956CE"/>
    <w:rsid w:val="00795729"/>
    <w:rsid w:val="00795730"/>
    <w:rsid w:val="00795C51"/>
    <w:rsid w:val="00795F6E"/>
    <w:rsid w:val="00795F7B"/>
    <w:rsid w:val="00796177"/>
    <w:rsid w:val="00796B2E"/>
    <w:rsid w:val="007972F1"/>
    <w:rsid w:val="0079747E"/>
    <w:rsid w:val="00797771"/>
    <w:rsid w:val="00797FEF"/>
    <w:rsid w:val="007A08F7"/>
    <w:rsid w:val="007A1B76"/>
    <w:rsid w:val="007A1EB0"/>
    <w:rsid w:val="007A21A1"/>
    <w:rsid w:val="007A2403"/>
    <w:rsid w:val="007A2DDE"/>
    <w:rsid w:val="007A30B5"/>
    <w:rsid w:val="007A45FA"/>
    <w:rsid w:val="007A4A09"/>
    <w:rsid w:val="007A4C21"/>
    <w:rsid w:val="007A4CE8"/>
    <w:rsid w:val="007A6320"/>
    <w:rsid w:val="007A6A75"/>
    <w:rsid w:val="007A6B33"/>
    <w:rsid w:val="007A6DAE"/>
    <w:rsid w:val="007A6F80"/>
    <w:rsid w:val="007A706C"/>
    <w:rsid w:val="007A70D9"/>
    <w:rsid w:val="007A7112"/>
    <w:rsid w:val="007A7502"/>
    <w:rsid w:val="007A7656"/>
    <w:rsid w:val="007B01CF"/>
    <w:rsid w:val="007B0792"/>
    <w:rsid w:val="007B09AD"/>
    <w:rsid w:val="007B0CE3"/>
    <w:rsid w:val="007B0EDF"/>
    <w:rsid w:val="007B12CE"/>
    <w:rsid w:val="007B15DC"/>
    <w:rsid w:val="007B1A1A"/>
    <w:rsid w:val="007B1C70"/>
    <w:rsid w:val="007B20A9"/>
    <w:rsid w:val="007B22F7"/>
    <w:rsid w:val="007B3011"/>
    <w:rsid w:val="007B399B"/>
    <w:rsid w:val="007B47A5"/>
    <w:rsid w:val="007B4C8F"/>
    <w:rsid w:val="007B58B0"/>
    <w:rsid w:val="007B58CE"/>
    <w:rsid w:val="007B6527"/>
    <w:rsid w:val="007B6CD5"/>
    <w:rsid w:val="007B6E89"/>
    <w:rsid w:val="007B6ED7"/>
    <w:rsid w:val="007B71B1"/>
    <w:rsid w:val="007B72FB"/>
    <w:rsid w:val="007C02E9"/>
    <w:rsid w:val="007C03C2"/>
    <w:rsid w:val="007C1664"/>
    <w:rsid w:val="007C199C"/>
    <w:rsid w:val="007C1A1E"/>
    <w:rsid w:val="007C1ACD"/>
    <w:rsid w:val="007C1BB1"/>
    <w:rsid w:val="007C1DDC"/>
    <w:rsid w:val="007C2620"/>
    <w:rsid w:val="007C28ED"/>
    <w:rsid w:val="007C3A52"/>
    <w:rsid w:val="007C41D5"/>
    <w:rsid w:val="007C4AF7"/>
    <w:rsid w:val="007C4C20"/>
    <w:rsid w:val="007C4EE8"/>
    <w:rsid w:val="007C5312"/>
    <w:rsid w:val="007C5E2A"/>
    <w:rsid w:val="007C61F7"/>
    <w:rsid w:val="007C650F"/>
    <w:rsid w:val="007C67B3"/>
    <w:rsid w:val="007C799E"/>
    <w:rsid w:val="007C7A03"/>
    <w:rsid w:val="007C7F9F"/>
    <w:rsid w:val="007D01CA"/>
    <w:rsid w:val="007D04E2"/>
    <w:rsid w:val="007D0A14"/>
    <w:rsid w:val="007D0B5F"/>
    <w:rsid w:val="007D1264"/>
    <w:rsid w:val="007D2011"/>
    <w:rsid w:val="007D23E2"/>
    <w:rsid w:val="007D2968"/>
    <w:rsid w:val="007D2F65"/>
    <w:rsid w:val="007D4629"/>
    <w:rsid w:val="007D4AA3"/>
    <w:rsid w:val="007D5538"/>
    <w:rsid w:val="007D5A2F"/>
    <w:rsid w:val="007D5A35"/>
    <w:rsid w:val="007D631E"/>
    <w:rsid w:val="007D649D"/>
    <w:rsid w:val="007D6507"/>
    <w:rsid w:val="007D6647"/>
    <w:rsid w:val="007D6BB5"/>
    <w:rsid w:val="007D6DD4"/>
    <w:rsid w:val="007D70B7"/>
    <w:rsid w:val="007D7133"/>
    <w:rsid w:val="007D798D"/>
    <w:rsid w:val="007E01F6"/>
    <w:rsid w:val="007E03F6"/>
    <w:rsid w:val="007E086A"/>
    <w:rsid w:val="007E0FC6"/>
    <w:rsid w:val="007E1027"/>
    <w:rsid w:val="007E1F0E"/>
    <w:rsid w:val="007E1F1E"/>
    <w:rsid w:val="007E2617"/>
    <w:rsid w:val="007E2BAE"/>
    <w:rsid w:val="007E2F6B"/>
    <w:rsid w:val="007E3A7D"/>
    <w:rsid w:val="007E40B3"/>
    <w:rsid w:val="007E43B8"/>
    <w:rsid w:val="007E4470"/>
    <w:rsid w:val="007E4AB7"/>
    <w:rsid w:val="007E4AD8"/>
    <w:rsid w:val="007E4ECD"/>
    <w:rsid w:val="007E4FCC"/>
    <w:rsid w:val="007E5058"/>
    <w:rsid w:val="007E59E7"/>
    <w:rsid w:val="007E6144"/>
    <w:rsid w:val="007E64E3"/>
    <w:rsid w:val="007E6BC9"/>
    <w:rsid w:val="007E7237"/>
    <w:rsid w:val="007E7B5B"/>
    <w:rsid w:val="007E7C52"/>
    <w:rsid w:val="007F013F"/>
    <w:rsid w:val="007F0355"/>
    <w:rsid w:val="007F0580"/>
    <w:rsid w:val="007F06DC"/>
    <w:rsid w:val="007F0A58"/>
    <w:rsid w:val="007F0B90"/>
    <w:rsid w:val="007F0DFD"/>
    <w:rsid w:val="007F1072"/>
    <w:rsid w:val="007F1573"/>
    <w:rsid w:val="007F1828"/>
    <w:rsid w:val="007F1E36"/>
    <w:rsid w:val="007F1F7D"/>
    <w:rsid w:val="007F2A7C"/>
    <w:rsid w:val="007F3836"/>
    <w:rsid w:val="007F3885"/>
    <w:rsid w:val="007F38EE"/>
    <w:rsid w:val="007F41BC"/>
    <w:rsid w:val="007F45D9"/>
    <w:rsid w:val="007F500C"/>
    <w:rsid w:val="007F501B"/>
    <w:rsid w:val="007F56A3"/>
    <w:rsid w:val="007F5A6B"/>
    <w:rsid w:val="007F63CC"/>
    <w:rsid w:val="007F653C"/>
    <w:rsid w:val="007F71C1"/>
    <w:rsid w:val="007F7328"/>
    <w:rsid w:val="007F741C"/>
    <w:rsid w:val="007F74A5"/>
    <w:rsid w:val="007F75AE"/>
    <w:rsid w:val="007F79EC"/>
    <w:rsid w:val="007F7B8E"/>
    <w:rsid w:val="007F7D05"/>
    <w:rsid w:val="007F7FC5"/>
    <w:rsid w:val="00800B7D"/>
    <w:rsid w:val="00800F75"/>
    <w:rsid w:val="00800FBC"/>
    <w:rsid w:val="00801A5D"/>
    <w:rsid w:val="008020F9"/>
    <w:rsid w:val="00802918"/>
    <w:rsid w:val="0080296C"/>
    <w:rsid w:val="00802D83"/>
    <w:rsid w:val="00802E00"/>
    <w:rsid w:val="0080340B"/>
    <w:rsid w:val="00803629"/>
    <w:rsid w:val="0080394E"/>
    <w:rsid w:val="0080449D"/>
    <w:rsid w:val="008044FA"/>
    <w:rsid w:val="00804840"/>
    <w:rsid w:val="00804B93"/>
    <w:rsid w:val="00804C79"/>
    <w:rsid w:val="008055BD"/>
    <w:rsid w:val="0080582F"/>
    <w:rsid w:val="00805E43"/>
    <w:rsid w:val="008060BA"/>
    <w:rsid w:val="0080696C"/>
    <w:rsid w:val="00807993"/>
    <w:rsid w:val="008079BE"/>
    <w:rsid w:val="00807A3F"/>
    <w:rsid w:val="00807D4C"/>
    <w:rsid w:val="00810213"/>
    <w:rsid w:val="00810733"/>
    <w:rsid w:val="008107F1"/>
    <w:rsid w:val="008109E7"/>
    <w:rsid w:val="0081123E"/>
    <w:rsid w:val="00811247"/>
    <w:rsid w:val="008114EB"/>
    <w:rsid w:val="008117B2"/>
    <w:rsid w:val="0081198A"/>
    <w:rsid w:val="00811B55"/>
    <w:rsid w:val="00811CF3"/>
    <w:rsid w:val="00812498"/>
    <w:rsid w:val="008131E5"/>
    <w:rsid w:val="008133E1"/>
    <w:rsid w:val="00813A18"/>
    <w:rsid w:val="008145AF"/>
    <w:rsid w:val="00814E43"/>
    <w:rsid w:val="00814FCC"/>
    <w:rsid w:val="00815885"/>
    <w:rsid w:val="00817005"/>
    <w:rsid w:val="008176EB"/>
    <w:rsid w:val="0081772C"/>
    <w:rsid w:val="008178A5"/>
    <w:rsid w:val="00820177"/>
    <w:rsid w:val="008209F3"/>
    <w:rsid w:val="00820A4B"/>
    <w:rsid w:val="00820F40"/>
    <w:rsid w:val="00822462"/>
    <w:rsid w:val="00822709"/>
    <w:rsid w:val="00822712"/>
    <w:rsid w:val="0082280F"/>
    <w:rsid w:val="00822813"/>
    <w:rsid w:val="00822E1D"/>
    <w:rsid w:val="0082328E"/>
    <w:rsid w:val="00823524"/>
    <w:rsid w:val="008238B4"/>
    <w:rsid w:val="00823C25"/>
    <w:rsid w:val="00823F68"/>
    <w:rsid w:val="008247D0"/>
    <w:rsid w:val="008254B9"/>
    <w:rsid w:val="0082565F"/>
    <w:rsid w:val="0082593A"/>
    <w:rsid w:val="00825C4E"/>
    <w:rsid w:val="00825E0F"/>
    <w:rsid w:val="0082621E"/>
    <w:rsid w:val="008262C7"/>
    <w:rsid w:val="00826FEB"/>
    <w:rsid w:val="0082751A"/>
    <w:rsid w:val="00827917"/>
    <w:rsid w:val="00830067"/>
    <w:rsid w:val="008308B2"/>
    <w:rsid w:val="00830F6C"/>
    <w:rsid w:val="00831005"/>
    <w:rsid w:val="008315F4"/>
    <w:rsid w:val="00831BB5"/>
    <w:rsid w:val="00831C47"/>
    <w:rsid w:val="00831CD5"/>
    <w:rsid w:val="008324C0"/>
    <w:rsid w:val="00832581"/>
    <w:rsid w:val="008327C2"/>
    <w:rsid w:val="00832A40"/>
    <w:rsid w:val="008336C0"/>
    <w:rsid w:val="008337E2"/>
    <w:rsid w:val="00833F46"/>
    <w:rsid w:val="00834039"/>
    <w:rsid w:val="00834133"/>
    <w:rsid w:val="00834235"/>
    <w:rsid w:val="00834387"/>
    <w:rsid w:val="00834A23"/>
    <w:rsid w:val="00834C18"/>
    <w:rsid w:val="00834D72"/>
    <w:rsid w:val="0083514E"/>
    <w:rsid w:val="00835254"/>
    <w:rsid w:val="008352F2"/>
    <w:rsid w:val="00835324"/>
    <w:rsid w:val="008354A8"/>
    <w:rsid w:val="00835F7C"/>
    <w:rsid w:val="008366F0"/>
    <w:rsid w:val="008368D1"/>
    <w:rsid w:val="008368E8"/>
    <w:rsid w:val="00836E62"/>
    <w:rsid w:val="00837331"/>
    <w:rsid w:val="00837481"/>
    <w:rsid w:val="0083757A"/>
    <w:rsid w:val="00837763"/>
    <w:rsid w:val="00837D24"/>
    <w:rsid w:val="0084004B"/>
    <w:rsid w:val="0084051F"/>
    <w:rsid w:val="008409E9"/>
    <w:rsid w:val="008417C2"/>
    <w:rsid w:val="00841800"/>
    <w:rsid w:val="00841A1B"/>
    <w:rsid w:val="00842369"/>
    <w:rsid w:val="008425B8"/>
    <w:rsid w:val="00843CCB"/>
    <w:rsid w:val="00843EE8"/>
    <w:rsid w:val="008440D1"/>
    <w:rsid w:val="008442AD"/>
    <w:rsid w:val="00844A7F"/>
    <w:rsid w:val="00844DF3"/>
    <w:rsid w:val="00845284"/>
    <w:rsid w:val="00845317"/>
    <w:rsid w:val="00845BE8"/>
    <w:rsid w:val="00845C6E"/>
    <w:rsid w:val="00845F77"/>
    <w:rsid w:val="0084637F"/>
    <w:rsid w:val="008464DC"/>
    <w:rsid w:val="008467F6"/>
    <w:rsid w:val="00846853"/>
    <w:rsid w:val="00846D42"/>
    <w:rsid w:val="00846D8D"/>
    <w:rsid w:val="00847103"/>
    <w:rsid w:val="00847E54"/>
    <w:rsid w:val="008503E6"/>
    <w:rsid w:val="00850C46"/>
    <w:rsid w:val="00851805"/>
    <w:rsid w:val="00852623"/>
    <w:rsid w:val="00852B3D"/>
    <w:rsid w:val="00852E14"/>
    <w:rsid w:val="0085337E"/>
    <w:rsid w:val="0085374D"/>
    <w:rsid w:val="008538D7"/>
    <w:rsid w:val="00853B1A"/>
    <w:rsid w:val="008540A6"/>
    <w:rsid w:val="00854195"/>
    <w:rsid w:val="00854489"/>
    <w:rsid w:val="00854E77"/>
    <w:rsid w:val="008550C4"/>
    <w:rsid w:val="008556AA"/>
    <w:rsid w:val="00855D4C"/>
    <w:rsid w:val="00855E95"/>
    <w:rsid w:val="008562C9"/>
    <w:rsid w:val="008565EB"/>
    <w:rsid w:val="00856635"/>
    <w:rsid w:val="00856D92"/>
    <w:rsid w:val="008572C3"/>
    <w:rsid w:val="00857348"/>
    <w:rsid w:val="0085781C"/>
    <w:rsid w:val="008578C9"/>
    <w:rsid w:val="00857A04"/>
    <w:rsid w:val="00857BC3"/>
    <w:rsid w:val="0086068B"/>
    <w:rsid w:val="00860C4A"/>
    <w:rsid w:val="00861666"/>
    <w:rsid w:val="00861865"/>
    <w:rsid w:val="00861E12"/>
    <w:rsid w:val="00861F22"/>
    <w:rsid w:val="00862484"/>
    <w:rsid w:val="00862BFD"/>
    <w:rsid w:val="00862C3D"/>
    <w:rsid w:val="00863817"/>
    <w:rsid w:val="008638CA"/>
    <w:rsid w:val="00863A94"/>
    <w:rsid w:val="00863F6C"/>
    <w:rsid w:val="00863FC5"/>
    <w:rsid w:val="00864556"/>
    <w:rsid w:val="00864771"/>
    <w:rsid w:val="008653DD"/>
    <w:rsid w:val="008658E7"/>
    <w:rsid w:val="00865A9A"/>
    <w:rsid w:val="00865BE5"/>
    <w:rsid w:val="00865C7D"/>
    <w:rsid w:val="00865DD4"/>
    <w:rsid w:val="008664E8"/>
    <w:rsid w:val="008672EF"/>
    <w:rsid w:val="00867DC7"/>
    <w:rsid w:val="00867F6D"/>
    <w:rsid w:val="00867F72"/>
    <w:rsid w:val="008704CE"/>
    <w:rsid w:val="008705C8"/>
    <w:rsid w:val="0087071D"/>
    <w:rsid w:val="00870D8E"/>
    <w:rsid w:val="008711A2"/>
    <w:rsid w:val="00871469"/>
    <w:rsid w:val="0087148D"/>
    <w:rsid w:val="00871535"/>
    <w:rsid w:val="00871797"/>
    <w:rsid w:val="00871963"/>
    <w:rsid w:val="00871E68"/>
    <w:rsid w:val="008721D6"/>
    <w:rsid w:val="00872387"/>
    <w:rsid w:val="00872533"/>
    <w:rsid w:val="0087275D"/>
    <w:rsid w:val="00872CF3"/>
    <w:rsid w:val="00872EB0"/>
    <w:rsid w:val="008730FC"/>
    <w:rsid w:val="00873215"/>
    <w:rsid w:val="00873302"/>
    <w:rsid w:val="00873E1D"/>
    <w:rsid w:val="008747CF"/>
    <w:rsid w:val="00874846"/>
    <w:rsid w:val="00874AE4"/>
    <w:rsid w:val="00875007"/>
    <w:rsid w:val="00875425"/>
    <w:rsid w:val="00875EA2"/>
    <w:rsid w:val="00876891"/>
    <w:rsid w:val="00876B03"/>
    <w:rsid w:val="008772DE"/>
    <w:rsid w:val="00877839"/>
    <w:rsid w:val="00877D3B"/>
    <w:rsid w:val="00877E56"/>
    <w:rsid w:val="0088023F"/>
    <w:rsid w:val="008806A9"/>
    <w:rsid w:val="0088070D"/>
    <w:rsid w:val="008807B4"/>
    <w:rsid w:val="00881110"/>
    <w:rsid w:val="00881371"/>
    <w:rsid w:val="0088152C"/>
    <w:rsid w:val="008818F3"/>
    <w:rsid w:val="00881BEA"/>
    <w:rsid w:val="00881DE4"/>
    <w:rsid w:val="00881F22"/>
    <w:rsid w:val="00882464"/>
    <w:rsid w:val="00882DEC"/>
    <w:rsid w:val="00882F57"/>
    <w:rsid w:val="00883262"/>
    <w:rsid w:val="008837E0"/>
    <w:rsid w:val="00883A06"/>
    <w:rsid w:val="00883CCE"/>
    <w:rsid w:val="00884DCF"/>
    <w:rsid w:val="008853C2"/>
    <w:rsid w:val="008853F4"/>
    <w:rsid w:val="00885EE6"/>
    <w:rsid w:val="00886142"/>
    <w:rsid w:val="00886711"/>
    <w:rsid w:val="00886816"/>
    <w:rsid w:val="00887227"/>
    <w:rsid w:val="0088764D"/>
    <w:rsid w:val="00887740"/>
    <w:rsid w:val="00890608"/>
    <w:rsid w:val="00890646"/>
    <w:rsid w:val="00890AB7"/>
    <w:rsid w:val="00890D39"/>
    <w:rsid w:val="0089126F"/>
    <w:rsid w:val="00891901"/>
    <w:rsid w:val="00892579"/>
    <w:rsid w:val="008926C1"/>
    <w:rsid w:val="00892AC9"/>
    <w:rsid w:val="00893118"/>
    <w:rsid w:val="0089379F"/>
    <w:rsid w:val="0089393E"/>
    <w:rsid w:val="00893DF4"/>
    <w:rsid w:val="00894525"/>
    <w:rsid w:val="00895468"/>
    <w:rsid w:val="0089560B"/>
    <w:rsid w:val="00895637"/>
    <w:rsid w:val="008956D7"/>
    <w:rsid w:val="008959AB"/>
    <w:rsid w:val="00895B35"/>
    <w:rsid w:val="00895F76"/>
    <w:rsid w:val="00896D10"/>
    <w:rsid w:val="00897191"/>
    <w:rsid w:val="0089764C"/>
    <w:rsid w:val="008977CD"/>
    <w:rsid w:val="008977E4"/>
    <w:rsid w:val="008978BC"/>
    <w:rsid w:val="008A0176"/>
    <w:rsid w:val="008A083C"/>
    <w:rsid w:val="008A0C77"/>
    <w:rsid w:val="008A12FA"/>
    <w:rsid w:val="008A131D"/>
    <w:rsid w:val="008A134A"/>
    <w:rsid w:val="008A1578"/>
    <w:rsid w:val="008A1F29"/>
    <w:rsid w:val="008A25F6"/>
    <w:rsid w:val="008A2712"/>
    <w:rsid w:val="008A28D5"/>
    <w:rsid w:val="008A31AC"/>
    <w:rsid w:val="008A3ADB"/>
    <w:rsid w:val="008A3E30"/>
    <w:rsid w:val="008A3EAA"/>
    <w:rsid w:val="008A40DC"/>
    <w:rsid w:val="008A439F"/>
    <w:rsid w:val="008A44CB"/>
    <w:rsid w:val="008A4B20"/>
    <w:rsid w:val="008A5140"/>
    <w:rsid w:val="008A515E"/>
    <w:rsid w:val="008A516D"/>
    <w:rsid w:val="008A576F"/>
    <w:rsid w:val="008A57E2"/>
    <w:rsid w:val="008A5994"/>
    <w:rsid w:val="008A60C5"/>
    <w:rsid w:val="008A61BD"/>
    <w:rsid w:val="008A651E"/>
    <w:rsid w:val="008A6668"/>
    <w:rsid w:val="008A667C"/>
    <w:rsid w:val="008A6975"/>
    <w:rsid w:val="008A6E50"/>
    <w:rsid w:val="008A7089"/>
    <w:rsid w:val="008A73CE"/>
    <w:rsid w:val="008A7C2A"/>
    <w:rsid w:val="008A7D78"/>
    <w:rsid w:val="008B050D"/>
    <w:rsid w:val="008B08C5"/>
    <w:rsid w:val="008B0A28"/>
    <w:rsid w:val="008B0A9A"/>
    <w:rsid w:val="008B1419"/>
    <w:rsid w:val="008B2091"/>
    <w:rsid w:val="008B21C4"/>
    <w:rsid w:val="008B2CED"/>
    <w:rsid w:val="008B3300"/>
    <w:rsid w:val="008B35A0"/>
    <w:rsid w:val="008B3771"/>
    <w:rsid w:val="008B3A6C"/>
    <w:rsid w:val="008B3A70"/>
    <w:rsid w:val="008B457E"/>
    <w:rsid w:val="008B49A6"/>
    <w:rsid w:val="008B4A25"/>
    <w:rsid w:val="008B4CF2"/>
    <w:rsid w:val="008B57BD"/>
    <w:rsid w:val="008B5ACF"/>
    <w:rsid w:val="008B5C9A"/>
    <w:rsid w:val="008B6453"/>
    <w:rsid w:val="008B67BA"/>
    <w:rsid w:val="008B6912"/>
    <w:rsid w:val="008B6ADB"/>
    <w:rsid w:val="008B71A4"/>
    <w:rsid w:val="008B7229"/>
    <w:rsid w:val="008B7A9B"/>
    <w:rsid w:val="008B7F23"/>
    <w:rsid w:val="008C03D9"/>
    <w:rsid w:val="008C0D61"/>
    <w:rsid w:val="008C0EA4"/>
    <w:rsid w:val="008C0FBD"/>
    <w:rsid w:val="008C1215"/>
    <w:rsid w:val="008C1543"/>
    <w:rsid w:val="008C1C74"/>
    <w:rsid w:val="008C2009"/>
    <w:rsid w:val="008C20A9"/>
    <w:rsid w:val="008C2A5C"/>
    <w:rsid w:val="008C2E4F"/>
    <w:rsid w:val="008C3048"/>
    <w:rsid w:val="008C36AE"/>
    <w:rsid w:val="008C3919"/>
    <w:rsid w:val="008C3BC4"/>
    <w:rsid w:val="008C4282"/>
    <w:rsid w:val="008C44E5"/>
    <w:rsid w:val="008C4693"/>
    <w:rsid w:val="008C499A"/>
    <w:rsid w:val="008C49E8"/>
    <w:rsid w:val="008C5854"/>
    <w:rsid w:val="008C5955"/>
    <w:rsid w:val="008C5AA1"/>
    <w:rsid w:val="008C5DC8"/>
    <w:rsid w:val="008C5E39"/>
    <w:rsid w:val="008C60D0"/>
    <w:rsid w:val="008C60DA"/>
    <w:rsid w:val="008C68EC"/>
    <w:rsid w:val="008C6BD8"/>
    <w:rsid w:val="008C6E8E"/>
    <w:rsid w:val="008C74C7"/>
    <w:rsid w:val="008C781A"/>
    <w:rsid w:val="008C7F44"/>
    <w:rsid w:val="008D0089"/>
    <w:rsid w:val="008D0ABA"/>
    <w:rsid w:val="008D0D4E"/>
    <w:rsid w:val="008D1305"/>
    <w:rsid w:val="008D1CAF"/>
    <w:rsid w:val="008D1CBD"/>
    <w:rsid w:val="008D2142"/>
    <w:rsid w:val="008D2A9E"/>
    <w:rsid w:val="008D2DD7"/>
    <w:rsid w:val="008D2F7A"/>
    <w:rsid w:val="008D3159"/>
    <w:rsid w:val="008D3294"/>
    <w:rsid w:val="008D3587"/>
    <w:rsid w:val="008D35C9"/>
    <w:rsid w:val="008D480D"/>
    <w:rsid w:val="008D490C"/>
    <w:rsid w:val="008D49AD"/>
    <w:rsid w:val="008D4EE6"/>
    <w:rsid w:val="008D5089"/>
    <w:rsid w:val="008D5DEB"/>
    <w:rsid w:val="008D5E5B"/>
    <w:rsid w:val="008D64FE"/>
    <w:rsid w:val="008D68BB"/>
    <w:rsid w:val="008D68CA"/>
    <w:rsid w:val="008D6EDC"/>
    <w:rsid w:val="008D7224"/>
    <w:rsid w:val="008D75AD"/>
    <w:rsid w:val="008D7601"/>
    <w:rsid w:val="008D7795"/>
    <w:rsid w:val="008D783D"/>
    <w:rsid w:val="008D7C4D"/>
    <w:rsid w:val="008D7DA1"/>
    <w:rsid w:val="008D7F4B"/>
    <w:rsid w:val="008E0E8F"/>
    <w:rsid w:val="008E1078"/>
    <w:rsid w:val="008E1E54"/>
    <w:rsid w:val="008E2612"/>
    <w:rsid w:val="008E2FA7"/>
    <w:rsid w:val="008E34BB"/>
    <w:rsid w:val="008E376C"/>
    <w:rsid w:val="008E3F71"/>
    <w:rsid w:val="008E4027"/>
    <w:rsid w:val="008E472C"/>
    <w:rsid w:val="008E4762"/>
    <w:rsid w:val="008E547A"/>
    <w:rsid w:val="008E5F08"/>
    <w:rsid w:val="008E662B"/>
    <w:rsid w:val="008E678B"/>
    <w:rsid w:val="008E6CEE"/>
    <w:rsid w:val="008F075E"/>
    <w:rsid w:val="008F0BFE"/>
    <w:rsid w:val="008F13CA"/>
    <w:rsid w:val="008F150B"/>
    <w:rsid w:val="008F1C23"/>
    <w:rsid w:val="008F1E80"/>
    <w:rsid w:val="008F21AE"/>
    <w:rsid w:val="008F3D33"/>
    <w:rsid w:val="008F3DED"/>
    <w:rsid w:val="008F3E33"/>
    <w:rsid w:val="008F4427"/>
    <w:rsid w:val="008F4EDC"/>
    <w:rsid w:val="008F4F0F"/>
    <w:rsid w:val="008F4FA9"/>
    <w:rsid w:val="008F5224"/>
    <w:rsid w:val="008F5228"/>
    <w:rsid w:val="008F6043"/>
    <w:rsid w:val="008F6742"/>
    <w:rsid w:val="008F6A2E"/>
    <w:rsid w:val="008F7402"/>
    <w:rsid w:val="008F74A4"/>
    <w:rsid w:val="008F7633"/>
    <w:rsid w:val="008F7855"/>
    <w:rsid w:val="009006CC"/>
    <w:rsid w:val="0090081C"/>
    <w:rsid w:val="0090090E"/>
    <w:rsid w:val="00900B2C"/>
    <w:rsid w:val="00901919"/>
    <w:rsid w:val="00901A90"/>
    <w:rsid w:val="00901D08"/>
    <w:rsid w:val="0090214C"/>
    <w:rsid w:val="0090250F"/>
    <w:rsid w:val="00902FC7"/>
    <w:rsid w:val="00903061"/>
    <w:rsid w:val="0090342C"/>
    <w:rsid w:val="00903519"/>
    <w:rsid w:val="0090351B"/>
    <w:rsid w:val="00903C2D"/>
    <w:rsid w:val="00904026"/>
    <w:rsid w:val="0090422E"/>
    <w:rsid w:val="00905696"/>
    <w:rsid w:val="009057F9"/>
    <w:rsid w:val="00905F5A"/>
    <w:rsid w:val="0090609B"/>
    <w:rsid w:val="00906AFA"/>
    <w:rsid w:val="00906F67"/>
    <w:rsid w:val="009077F6"/>
    <w:rsid w:val="00907F99"/>
    <w:rsid w:val="00910122"/>
    <w:rsid w:val="009101D1"/>
    <w:rsid w:val="00910C40"/>
    <w:rsid w:val="00910F25"/>
    <w:rsid w:val="00911083"/>
    <w:rsid w:val="0091141B"/>
    <w:rsid w:val="00911D86"/>
    <w:rsid w:val="0091351D"/>
    <w:rsid w:val="009138CF"/>
    <w:rsid w:val="00913C11"/>
    <w:rsid w:val="00913EEF"/>
    <w:rsid w:val="009145A8"/>
    <w:rsid w:val="00914A79"/>
    <w:rsid w:val="00915E3E"/>
    <w:rsid w:val="009161E6"/>
    <w:rsid w:val="00916334"/>
    <w:rsid w:val="00917DBE"/>
    <w:rsid w:val="00917E63"/>
    <w:rsid w:val="009206F0"/>
    <w:rsid w:val="009207D1"/>
    <w:rsid w:val="009207D9"/>
    <w:rsid w:val="00920B0C"/>
    <w:rsid w:val="009212AE"/>
    <w:rsid w:val="00921ACE"/>
    <w:rsid w:val="00921DB4"/>
    <w:rsid w:val="009220C8"/>
    <w:rsid w:val="009220FD"/>
    <w:rsid w:val="00922345"/>
    <w:rsid w:val="009224C2"/>
    <w:rsid w:val="00922586"/>
    <w:rsid w:val="00922EF5"/>
    <w:rsid w:val="00923113"/>
    <w:rsid w:val="009231C4"/>
    <w:rsid w:val="0092363B"/>
    <w:rsid w:val="009239C7"/>
    <w:rsid w:val="00923A37"/>
    <w:rsid w:val="009241AC"/>
    <w:rsid w:val="009241C0"/>
    <w:rsid w:val="00924470"/>
    <w:rsid w:val="00924E4D"/>
    <w:rsid w:val="0092512F"/>
    <w:rsid w:val="0092518A"/>
    <w:rsid w:val="009252B0"/>
    <w:rsid w:val="00925452"/>
    <w:rsid w:val="00925782"/>
    <w:rsid w:val="009257F2"/>
    <w:rsid w:val="009261E2"/>
    <w:rsid w:val="00926234"/>
    <w:rsid w:val="00926494"/>
    <w:rsid w:val="00926577"/>
    <w:rsid w:val="00927777"/>
    <w:rsid w:val="0093003B"/>
    <w:rsid w:val="00930517"/>
    <w:rsid w:val="00930A94"/>
    <w:rsid w:val="00930C4C"/>
    <w:rsid w:val="00930DAF"/>
    <w:rsid w:val="00931001"/>
    <w:rsid w:val="009310A3"/>
    <w:rsid w:val="00931141"/>
    <w:rsid w:val="0093131A"/>
    <w:rsid w:val="00931721"/>
    <w:rsid w:val="0093193A"/>
    <w:rsid w:val="00931E81"/>
    <w:rsid w:val="009321D2"/>
    <w:rsid w:val="009327A3"/>
    <w:rsid w:val="009330AA"/>
    <w:rsid w:val="00933E6B"/>
    <w:rsid w:val="00933EA8"/>
    <w:rsid w:val="00934088"/>
    <w:rsid w:val="0093438F"/>
    <w:rsid w:val="00934CA3"/>
    <w:rsid w:val="00934CC9"/>
    <w:rsid w:val="009351A2"/>
    <w:rsid w:val="0093529A"/>
    <w:rsid w:val="0093571A"/>
    <w:rsid w:val="00935BB6"/>
    <w:rsid w:val="00936840"/>
    <w:rsid w:val="00936C21"/>
    <w:rsid w:val="00937118"/>
    <w:rsid w:val="00937A57"/>
    <w:rsid w:val="00937C20"/>
    <w:rsid w:val="00937D64"/>
    <w:rsid w:val="0094055C"/>
    <w:rsid w:val="0094080B"/>
    <w:rsid w:val="009409ED"/>
    <w:rsid w:val="00940DB4"/>
    <w:rsid w:val="00941B5B"/>
    <w:rsid w:val="00942337"/>
    <w:rsid w:val="00942834"/>
    <w:rsid w:val="009429F2"/>
    <w:rsid w:val="00942CF7"/>
    <w:rsid w:val="00942F93"/>
    <w:rsid w:val="0094309A"/>
    <w:rsid w:val="00943E4E"/>
    <w:rsid w:val="009446B0"/>
    <w:rsid w:val="00944866"/>
    <w:rsid w:val="00944C4C"/>
    <w:rsid w:val="00945381"/>
    <w:rsid w:val="00946593"/>
    <w:rsid w:val="00946B11"/>
    <w:rsid w:val="00946F23"/>
    <w:rsid w:val="00947179"/>
    <w:rsid w:val="00947398"/>
    <w:rsid w:val="009473C3"/>
    <w:rsid w:val="009473C6"/>
    <w:rsid w:val="00947E4D"/>
    <w:rsid w:val="00947FDE"/>
    <w:rsid w:val="00950A1C"/>
    <w:rsid w:val="00950D23"/>
    <w:rsid w:val="0095182B"/>
    <w:rsid w:val="00951B58"/>
    <w:rsid w:val="00951F75"/>
    <w:rsid w:val="00952474"/>
    <w:rsid w:val="009526F5"/>
    <w:rsid w:val="00952D03"/>
    <w:rsid w:val="00952F77"/>
    <w:rsid w:val="00953B8F"/>
    <w:rsid w:val="00954845"/>
    <w:rsid w:val="00955144"/>
    <w:rsid w:val="00955C31"/>
    <w:rsid w:val="00955CA4"/>
    <w:rsid w:val="00955DAD"/>
    <w:rsid w:val="00956820"/>
    <w:rsid w:val="00956CFE"/>
    <w:rsid w:val="00957239"/>
    <w:rsid w:val="00957858"/>
    <w:rsid w:val="00957905"/>
    <w:rsid w:val="009579F2"/>
    <w:rsid w:val="00957B37"/>
    <w:rsid w:val="0096032A"/>
    <w:rsid w:val="009607E1"/>
    <w:rsid w:val="00960CE5"/>
    <w:rsid w:val="00960E0E"/>
    <w:rsid w:val="0096130D"/>
    <w:rsid w:val="00961399"/>
    <w:rsid w:val="00962263"/>
    <w:rsid w:val="0096289B"/>
    <w:rsid w:val="0096316A"/>
    <w:rsid w:val="00963444"/>
    <w:rsid w:val="00963651"/>
    <w:rsid w:val="009637D6"/>
    <w:rsid w:val="00963B83"/>
    <w:rsid w:val="00964814"/>
    <w:rsid w:val="00964917"/>
    <w:rsid w:val="00964925"/>
    <w:rsid w:val="00964E91"/>
    <w:rsid w:val="00965294"/>
    <w:rsid w:val="00965540"/>
    <w:rsid w:val="009656C4"/>
    <w:rsid w:val="00965911"/>
    <w:rsid w:val="00965F0C"/>
    <w:rsid w:val="009663F9"/>
    <w:rsid w:val="009665B2"/>
    <w:rsid w:val="00966B31"/>
    <w:rsid w:val="00967005"/>
    <w:rsid w:val="00967169"/>
    <w:rsid w:val="00967221"/>
    <w:rsid w:val="0096732F"/>
    <w:rsid w:val="009702BC"/>
    <w:rsid w:val="009704E6"/>
    <w:rsid w:val="009708D4"/>
    <w:rsid w:val="00971014"/>
    <w:rsid w:val="00971FA6"/>
    <w:rsid w:val="009720D7"/>
    <w:rsid w:val="009724A5"/>
    <w:rsid w:val="00972D31"/>
    <w:rsid w:val="00972D62"/>
    <w:rsid w:val="0097315D"/>
    <w:rsid w:val="00973160"/>
    <w:rsid w:val="009736D8"/>
    <w:rsid w:val="00973ADD"/>
    <w:rsid w:val="009749DC"/>
    <w:rsid w:val="009753FD"/>
    <w:rsid w:val="00975727"/>
    <w:rsid w:val="0097595D"/>
    <w:rsid w:val="00975E97"/>
    <w:rsid w:val="00975F65"/>
    <w:rsid w:val="009760ED"/>
    <w:rsid w:val="00976564"/>
    <w:rsid w:val="00976A89"/>
    <w:rsid w:val="00976B00"/>
    <w:rsid w:val="00976BD5"/>
    <w:rsid w:val="00976F51"/>
    <w:rsid w:val="00977139"/>
    <w:rsid w:val="00977BB1"/>
    <w:rsid w:val="009801AD"/>
    <w:rsid w:val="00980506"/>
    <w:rsid w:val="00980549"/>
    <w:rsid w:val="00980587"/>
    <w:rsid w:val="0098108E"/>
    <w:rsid w:val="009812A7"/>
    <w:rsid w:val="00981627"/>
    <w:rsid w:val="00982396"/>
    <w:rsid w:val="0098263E"/>
    <w:rsid w:val="00983406"/>
    <w:rsid w:val="009837D7"/>
    <w:rsid w:val="009841D1"/>
    <w:rsid w:val="00984573"/>
    <w:rsid w:val="009854DC"/>
    <w:rsid w:val="00986206"/>
    <w:rsid w:val="00986CCB"/>
    <w:rsid w:val="00986F42"/>
    <w:rsid w:val="00987691"/>
    <w:rsid w:val="00987A5F"/>
    <w:rsid w:val="00987CC3"/>
    <w:rsid w:val="009900C8"/>
    <w:rsid w:val="00990238"/>
    <w:rsid w:val="009903D7"/>
    <w:rsid w:val="009908B9"/>
    <w:rsid w:val="00991357"/>
    <w:rsid w:val="00991F6A"/>
    <w:rsid w:val="00991FBA"/>
    <w:rsid w:val="009922A5"/>
    <w:rsid w:val="00992C28"/>
    <w:rsid w:val="00992C7E"/>
    <w:rsid w:val="00992FE7"/>
    <w:rsid w:val="00993563"/>
    <w:rsid w:val="0099435F"/>
    <w:rsid w:val="00994495"/>
    <w:rsid w:val="00994825"/>
    <w:rsid w:val="00994BDD"/>
    <w:rsid w:val="00994FF6"/>
    <w:rsid w:val="0099538A"/>
    <w:rsid w:val="00995D83"/>
    <w:rsid w:val="00996428"/>
    <w:rsid w:val="00996A0C"/>
    <w:rsid w:val="009978DC"/>
    <w:rsid w:val="009A0067"/>
    <w:rsid w:val="009A01A2"/>
    <w:rsid w:val="009A02E0"/>
    <w:rsid w:val="009A0889"/>
    <w:rsid w:val="009A0966"/>
    <w:rsid w:val="009A0984"/>
    <w:rsid w:val="009A1847"/>
    <w:rsid w:val="009A1AD2"/>
    <w:rsid w:val="009A21CE"/>
    <w:rsid w:val="009A24E3"/>
    <w:rsid w:val="009A27A3"/>
    <w:rsid w:val="009A2C41"/>
    <w:rsid w:val="009A2EEC"/>
    <w:rsid w:val="009A3291"/>
    <w:rsid w:val="009A35FD"/>
    <w:rsid w:val="009A36C7"/>
    <w:rsid w:val="009A3CDA"/>
    <w:rsid w:val="009A3F92"/>
    <w:rsid w:val="009A485D"/>
    <w:rsid w:val="009A49BE"/>
    <w:rsid w:val="009A4C31"/>
    <w:rsid w:val="009A52B9"/>
    <w:rsid w:val="009A53E9"/>
    <w:rsid w:val="009A5692"/>
    <w:rsid w:val="009A5B1D"/>
    <w:rsid w:val="009A5DB8"/>
    <w:rsid w:val="009A623B"/>
    <w:rsid w:val="009A6608"/>
    <w:rsid w:val="009A6612"/>
    <w:rsid w:val="009A6945"/>
    <w:rsid w:val="009A6A49"/>
    <w:rsid w:val="009A6D6E"/>
    <w:rsid w:val="009A6EDB"/>
    <w:rsid w:val="009A7703"/>
    <w:rsid w:val="009A7EB4"/>
    <w:rsid w:val="009B000E"/>
    <w:rsid w:val="009B080D"/>
    <w:rsid w:val="009B10F2"/>
    <w:rsid w:val="009B1929"/>
    <w:rsid w:val="009B1BCB"/>
    <w:rsid w:val="009B20F8"/>
    <w:rsid w:val="009B25B3"/>
    <w:rsid w:val="009B25F0"/>
    <w:rsid w:val="009B2987"/>
    <w:rsid w:val="009B2C54"/>
    <w:rsid w:val="009B2FC5"/>
    <w:rsid w:val="009B3518"/>
    <w:rsid w:val="009B3B82"/>
    <w:rsid w:val="009B3DAB"/>
    <w:rsid w:val="009B48FE"/>
    <w:rsid w:val="009B520A"/>
    <w:rsid w:val="009B5593"/>
    <w:rsid w:val="009B5D05"/>
    <w:rsid w:val="009B5D86"/>
    <w:rsid w:val="009B663A"/>
    <w:rsid w:val="009B6761"/>
    <w:rsid w:val="009B683A"/>
    <w:rsid w:val="009B70AC"/>
    <w:rsid w:val="009B7332"/>
    <w:rsid w:val="009B7B42"/>
    <w:rsid w:val="009C06C7"/>
    <w:rsid w:val="009C0B48"/>
    <w:rsid w:val="009C0D6F"/>
    <w:rsid w:val="009C0F62"/>
    <w:rsid w:val="009C1D3A"/>
    <w:rsid w:val="009C2083"/>
    <w:rsid w:val="009C2AAD"/>
    <w:rsid w:val="009C2EF0"/>
    <w:rsid w:val="009C31F3"/>
    <w:rsid w:val="009C390A"/>
    <w:rsid w:val="009C429A"/>
    <w:rsid w:val="009C4358"/>
    <w:rsid w:val="009C480E"/>
    <w:rsid w:val="009C624B"/>
    <w:rsid w:val="009C64E0"/>
    <w:rsid w:val="009C6772"/>
    <w:rsid w:val="009C6C5C"/>
    <w:rsid w:val="009C760E"/>
    <w:rsid w:val="009C78C8"/>
    <w:rsid w:val="009C7A7E"/>
    <w:rsid w:val="009C7EA8"/>
    <w:rsid w:val="009C7EFE"/>
    <w:rsid w:val="009D0111"/>
    <w:rsid w:val="009D0177"/>
    <w:rsid w:val="009D0D71"/>
    <w:rsid w:val="009D15EB"/>
    <w:rsid w:val="009D191B"/>
    <w:rsid w:val="009D2A8B"/>
    <w:rsid w:val="009D2C24"/>
    <w:rsid w:val="009D2CE9"/>
    <w:rsid w:val="009D31A8"/>
    <w:rsid w:val="009D4B2A"/>
    <w:rsid w:val="009D4FBB"/>
    <w:rsid w:val="009D537C"/>
    <w:rsid w:val="009D574F"/>
    <w:rsid w:val="009D5996"/>
    <w:rsid w:val="009D5BA5"/>
    <w:rsid w:val="009D660D"/>
    <w:rsid w:val="009D6D25"/>
    <w:rsid w:val="009D7B3D"/>
    <w:rsid w:val="009D7CAD"/>
    <w:rsid w:val="009D7E67"/>
    <w:rsid w:val="009E0060"/>
    <w:rsid w:val="009E09A8"/>
    <w:rsid w:val="009E0CBB"/>
    <w:rsid w:val="009E11DF"/>
    <w:rsid w:val="009E1281"/>
    <w:rsid w:val="009E1390"/>
    <w:rsid w:val="009E1982"/>
    <w:rsid w:val="009E2CF1"/>
    <w:rsid w:val="009E3066"/>
    <w:rsid w:val="009E4298"/>
    <w:rsid w:val="009E483B"/>
    <w:rsid w:val="009E4CB3"/>
    <w:rsid w:val="009E6B31"/>
    <w:rsid w:val="009E701F"/>
    <w:rsid w:val="009E713E"/>
    <w:rsid w:val="009E718D"/>
    <w:rsid w:val="009E72CD"/>
    <w:rsid w:val="009F0A68"/>
    <w:rsid w:val="009F0A6F"/>
    <w:rsid w:val="009F0BBB"/>
    <w:rsid w:val="009F0E62"/>
    <w:rsid w:val="009F0EFF"/>
    <w:rsid w:val="009F0F51"/>
    <w:rsid w:val="009F109A"/>
    <w:rsid w:val="009F1549"/>
    <w:rsid w:val="009F1748"/>
    <w:rsid w:val="009F1C05"/>
    <w:rsid w:val="009F1DE5"/>
    <w:rsid w:val="009F1F98"/>
    <w:rsid w:val="009F2DAE"/>
    <w:rsid w:val="009F34DE"/>
    <w:rsid w:val="009F380D"/>
    <w:rsid w:val="009F3FD7"/>
    <w:rsid w:val="009F440C"/>
    <w:rsid w:val="009F4CA2"/>
    <w:rsid w:val="009F50A0"/>
    <w:rsid w:val="009F5132"/>
    <w:rsid w:val="009F623D"/>
    <w:rsid w:val="009F63AF"/>
    <w:rsid w:val="009F646B"/>
    <w:rsid w:val="009F6B4A"/>
    <w:rsid w:val="009F79DB"/>
    <w:rsid w:val="009F7AE1"/>
    <w:rsid w:val="009F7B5D"/>
    <w:rsid w:val="00A0031A"/>
    <w:rsid w:val="00A00D52"/>
    <w:rsid w:val="00A00E54"/>
    <w:rsid w:val="00A012AE"/>
    <w:rsid w:val="00A01D8D"/>
    <w:rsid w:val="00A02C7E"/>
    <w:rsid w:val="00A02EBF"/>
    <w:rsid w:val="00A030A2"/>
    <w:rsid w:val="00A032AE"/>
    <w:rsid w:val="00A0334C"/>
    <w:rsid w:val="00A03671"/>
    <w:rsid w:val="00A03BEE"/>
    <w:rsid w:val="00A03C3B"/>
    <w:rsid w:val="00A03E0A"/>
    <w:rsid w:val="00A042CC"/>
    <w:rsid w:val="00A043B6"/>
    <w:rsid w:val="00A04479"/>
    <w:rsid w:val="00A0464F"/>
    <w:rsid w:val="00A0471D"/>
    <w:rsid w:val="00A04959"/>
    <w:rsid w:val="00A04C01"/>
    <w:rsid w:val="00A04FDE"/>
    <w:rsid w:val="00A05886"/>
    <w:rsid w:val="00A060CC"/>
    <w:rsid w:val="00A0694A"/>
    <w:rsid w:val="00A06C40"/>
    <w:rsid w:val="00A071D5"/>
    <w:rsid w:val="00A072A5"/>
    <w:rsid w:val="00A07BA3"/>
    <w:rsid w:val="00A07C5A"/>
    <w:rsid w:val="00A07FB6"/>
    <w:rsid w:val="00A10C5E"/>
    <w:rsid w:val="00A11976"/>
    <w:rsid w:val="00A11E95"/>
    <w:rsid w:val="00A11EA1"/>
    <w:rsid w:val="00A12999"/>
    <w:rsid w:val="00A1301A"/>
    <w:rsid w:val="00A134EF"/>
    <w:rsid w:val="00A13FA6"/>
    <w:rsid w:val="00A14036"/>
    <w:rsid w:val="00A14298"/>
    <w:rsid w:val="00A145A6"/>
    <w:rsid w:val="00A14AF0"/>
    <w:rsid w:val="00A15237"/>
    <w:rsid w:val="00A155C7"/>
    <w:rsid w:val="00A15773"/>
    <w:rsid w:val="00A15A54"/>
    <w:rsid w:val="00A15C14"/>
    <w:rsid w:val="00A15DA8"/>
    <w:rsid w:val="00A177C6"/>
    <w:rsid w:val="00A20792"/>
    <w:rsid w:val="00A2098E"/>
    <w:rsid w:val="00A20B58"/>
    <w:rsid w:val="00A20E39"/>
    <w:rsid w:val="00A21367"/>
    <w:rsid w:val="00A2159F"/>
    <w:rsid w:val="00A21F9E"/>
    <w:rsid w:val="00A225FE"/>
    <w:rsid w:val="00A23106"/>
    <w:rsid w:val="00A238D2"/>
    <w:rsid w:val="00A23E53"/>
    <w:rsid w:val="00A2401D"/>
    <w:rsid w:val="00A24541"/>
    <w:rsid w:val="00A2494F"/>
    <w:rsid w:val="00A24975"/>
    <w:rsid w:val="00A24A73"/>
    <w:rsid w:val="00A24B83"/>
    <w:rsid w:val="00A253FA"/>
    <w:rsid w:val="00A2579C"/>
    <w:rsid w:val="00A257F2"/>
    <w:rsid w:val="00A25A99"/>
    <w:rsid w:val="00A25F05"/>
    <w:rsid w:val="00A2626C"/>
    <w:rsid w:val="00A2671A"/>
    <w:rsid w:val="00A26E47"/>
    <w:rsid w:val="00A27087"/>
    <w:rsid w:val="00A27212"/>
    <w:rsid w:val="00A273C8"/>
    <w:rsid w:val="00A27847"/>
    <w:rsid w:val="00A279D6"/>
    <w:rsid w:val="00A30282"/>
    <w:rsid w:val="00A30451"/>
    <w:rsid w:val="00A3058F"/>
    <w:rsid w:val="00A31940"/>
    <w:rsid w:val="00A32026"/>
    <w:rsid w:val="00A32792"/>
    <w:rsid w:val="00A32D18"/>
    <w:rsid w:val="00A33482"/>
    <w:rsid w:val="00A33C7A"/>
    <w:rsid w:val="00A34367"/>
    <w:rsid w:val="00A343BA"/>
    <w:rsid w:val="00A34864"/>
    <w:rsid w:val="00A34925"/>
    <w:rsid w:val="00A359B7"/>
    <w:rsid w:val="00A35BC8"/>
    <w:rsid w:val="00A35E19"/>
    <w:rsid w:val="00A35E27"/>
    <w:rsid w:val="00A36308"/>
    <w:rsid w:val="00A36FBB"/>
    <w:rsid w:val="00A37211"/>
    <w:rsid w:val="00A37652"/>
    <w:rsid w:val="00A37B10"/>
    <w:rsid w:val="00A401B1"/>
    <w:rsid w:val="00A4086C"/>
    <w:rsid w:val="00A40897"/>
    <w:rsid w:val="00A4125D"/>
    <w:rsid w:val="00A417B7"/>
    <w:rsid w:val="00A4199A"/>
    <w:rsid w:val="00A41ABF"/>
    <w:rsid w:val="00A42665"/>
    <w:rsid w:val="00A42963"/>
    <w:rsid w:val="00A42C19"/>
    <w:rsid w:val="00A445C8"/>
    <w:rsid w:val="00A45ADB"/>
    <w:rsid w:val="00A45FC5"/>
    <w:rsid w:val="00A46382"/>
    <w:rsid w:val="00A4639E"/>
    <w:rsid w:val="00A4722B"/>
    <w:rsid w:val="00A4781E"/>
    <w:rsid w:val="00A478B4"/>
    <w:rsid w:val="00A4792C"/>
    <w:rsid w:val="00A47CD9"/>
    <w:rsid w:val="00A47E0E"/>
    <w:rsid w:val="00A50070"/>
    <w:rsid w:val="00A50139"/>
    <w:rsid w:val="00A5026A"/>
    <w:rsid w:val="00A51AD0"/>
    <w:rsid w:val="00A51C1E"/>
    <w:rsid w:val="00A51DF6"/>
    <w:rsid w:val="00A52037"/>
    <w:rsid w:val="00A5348E"/>
    <w:rsid w:val="00A538E2"/>
    <w:rsid w:val="00A54338"/>
    <w:rsid w:val="00A54498"/>
    <w:rsid w:val="00A54623"/>
    <w:rsid w:val="00A546CD"/>
    <w:rsid w:val="00A54CFC"/>
    <w:rsid w:val="00A553DE"/>
    <w:rsid w:val="00A5543D"/>
    <w:rsid w:val="00A5549F"/>
    <w:rsid w:val="00A55796"/>
    <w:rsid w:val="00A55D3E"/>
    <w:rsid w:val="00A55D78"/>
    <w:rsid w:val="00A55D8F"/>
    <w:rsid w:val="00A56003"/>
    <w:rsid w:val="00A56143"/>
    <w:rsid w:val="00A56697"/>
    <w:rsid w:val="00A5670B"/>
    <w:rsid w:val="00A56C9E"/>
    <w:rsid w:val="00A57812"/>
    <w:rsid w:val="00A57958"/>
    <w:rsid w:val="00A57996"/>
    <w:rsid w:val="00A600A7"/>
    <w:rsid w:val="00A60C1D"/>
    <w:rsid w:val="00A60D46"/>
    <w:rsid w:val="00A6149A"/>
    <w:rsid w:val="00A61501"/>
    <w:rsid w:val="00A615DB"/>
    <w:rsid w:val="00A618CD"/>
    <w:rsid w:val="00A61AFB"/>
    <w:rsid w:val="00A61B55"/>
    <w:rsid w:val="00A626EB"/>
    <w:rsid w:val="00A626F0"/>
    <w:rsid w:val="00A63130"/>
    <w:rsid w:val="00A636DE"/>
    <w:rsid w:val="00A6371E"/>
    <w:rsid w:val="00A641A1"/>
    <w:rsid w:val="00A64352"/>
    <w:rsid w:val="00A6492B"/>
    <w:rsid w:val="00A655A1"/>
    <w:rsid w:val="00A655A8"/>
    <w:rsid w:val="00A6588F"/>
    <w:rsid w:val="00A658E1"/>
    <w:rsid w:val="00A658F4"/>
    <w:rsid w:val="00A66564"/>
    <w:rsid w:val="00A66DC9"/>
    <w:rsid w:val="00A66FE0"/>
    <w:rsid w:val="00A671F9"/>
    <w:rsid w:val="00A67771"/>
    <w:rsid w:val="00A67B02"/>
    <w:rsid w:val="00A701F1"/>
    <w:rsid w:val="00A70779"/>
    <w:rsid w:val="00A70BB4"/>
    <w:rsid w:val="00A70DE2"/>
    <w:rsid w:val="00A7148D"/>
    <w:rsid w:val="00A714D7"/>
    <w:rsid w:val="00A71662"/>
    <w:rsid w:val="00A719EC"/>
    <w:rsid w:val="00A71F3D"/>
    <w:rsid w:val="00A72592"/>
    <w:rsid w:val="00A72618"/>
    <w:rsid w:val="00A730C8"/>
    <w:rsid w:val="00A734BC"/>
    <w:rsid w:val="00A735A4"/>
    <w:rsid w:val="00A7390C"/>
    <w:rsid w:val="00A73F16"/>
    <w:rsid w:val="00A744A6"/>
    <w:rsid w:val="00A74A66"/>
    <w:rsid w:val="00A75A7E"/>
    <w:rsid w:val="00A761DE"/>
    <w:rsid w:val="00A76909"/>
    <w:rsid w:val="00A76C40"/>
    <w:rsid w:val="00A77073"/>
    <w:rsid w:val="00A771C8"/>
    <w:rsid w:val="00A7785C"/>
    <w:rsid w:val="00A77AF9"/>
    <w:rsid w:val="00A800BD"/>
    <w:rsid w:val="00A80655"/>
    <w:rsid w:val="00A810BB"/>
    <w:rsid w:val="00A8110F"/>
    <w:rsid w:val="00A8170B"/>
    <w:rsid w:val="00A81C28"/>
    <w:rsid w:val="00A81D68"/>
    <w:rsid w:val="00A83440"/>
    <w:rsid w:val="00A836AE"/>
    <w:rsid w:val="00A836CB"/>
    <w:rsid w:val="00A83D5C"/>
    <w:rsid w:val="00A8414E"/>
    <w:rsid w:val="00A845E4"/>
    <w:rsid w:val="00A84A5B"/>
    <w:rsid w:val="00A855CE"/>
    <w:rsid w:val="00A858E2"/>
    <w:rsid w:val="00A8595F"/>
    <w:rsid w:val="00A861A5"/>
    <w:rsid w:val="00A863A8"/>
    <w:rsid w:val="00A8688D"/>
    <w:rsid w:val="00A86CAC"/>
    <w:rsid w:val="00A87776"/>
    <w:rsid w:val="00A879F6"/>
    <w:rsid w:val="00A9010A"/>
    <w:rsid w:val="00A90444"/>
    <w:rsid w:val="00A91076"/>
    <w:rsid w:val="00A910EE"/>
    <w:rsid w:val="00A9126E"/>
    <w:rsid w:val="00A91655"/>
    <w:rsid w:val="00A9180F"/>
    <w:rsid w:val="00A92051"/>
    <w:rsid w:val="00A920A2"/>
    <w:rsid w:val="00A920E7"/>
    <w:rsid w:val="00A927B2"/>
    <w:rsid w:val="00A92A8B"/>
    <w:rsid w:val="00A930A5"/>
    <w:rsid w:val="00A9317B"/>
    <w:rsid w:val="00A93BAE"/>
    <w:rsid w:val="00A93E20"/>
    <w:rsid w:val="00A94437"/>
    <w:rsid w:val="00A94A1B"/>
    <w:rsid w:val="00A94C10"/>
    <w:rsid w:val="00A950B0"/>
    <w:rsid w:val="00A951F3"/>
    <w:rsid w:val="00A952F1"/>
    <w:rsid w:val="00A95942"/>
    <w:rsid w:val="00A959C3"/>
    <w:rsid w:val="00A96C67"/>
    <w:rsid w:val="00A96C75"/>
    <w:rsid w:val="00A97205"/>
    <w:rsid w:val="00A9720A"/>
    <w:rsid w:val="00A97705"/>
    <w:rsid w:val="00A97D73"/>
    <w:rsid w:val="00AA0051"/>
    <w:rsid w:val="00AA1173"/>
    <w:rsid w:val="00AA1E4F"/>
    <w:rsid w:val="00AA1F94"/>
    <w:rsid w:val="00AA2599"/>
    <w:rsid w:val="00AA291F"/>
    <w:rsid w:val="00AA2CAC"/>
    <w:rsid w:val="00AA2EF8"/>
    <w:rsid w:val="00AA2FE8"/>
    <w:rsid w:val="00AA34B7"/>
    <w:rsid w:val="00AA354B"/>
    <w:rsid w:val="00AA3AF6"/>
    <w:rsid w:val="00AA45C4"/>
    <w:rsid w:val="00AA4652"/>
    <w:rsid w:val="00AA474D"/>
    <w:rsid w:val="00AA4CC7"/>
    <w:rsid w:val="00AA4EB0"/>
    <w:rsid w:val="00AA5666"/>
    <w:rsid w:val="00AA58D3"/>
    <w:rsid w:val="00AA5941"/>
    <w:rsid w:val="00AA5B7C"/>
    <w:rsid w:val="00AA5E52"/>
    <w:rsid w:val="00AA6003"/>
    <w:rsid w:val="00AA615E"/>
    <w:rsid w:val="00AA65DD"/>
    <w:rsid w:val="00AA6749"/>
    <w:rsid w:val="00AA67B7"/>
    <w:rsid w:val="00AA68F4"/>
    <w:rsid w:val="00AA69DC"/>
    <w:rsid w:val="00AA714A"/>
    <w:rsid w:val="00AA71CB"/>
    <w:rsid w:val="00AA7335"/>
    <w:rsid w:val="00AA7ADB"/>
    <w:rsid w:val="00AB0518"/>
    <w:rsid w:val="00AB0AD9"/>
    <w:rsid w:val="00AB122D"/>
    <w:rsid w:val="00AB1734"/>
    <w:rsid w:val="00AB1A17"/>
    <w:rsid w:val="00AB1DF4"/>
    <w:rsid w:val="00AB1FC8"/>
    <w:rsid w:val="00AB2905"/>
    <w:rsid w:val="00AB2BCC"/>
    <w:rsid w:val="00AB3070"/>
    <w:rsid w:val="00AB33BC"/>
    <w:rsid w:val="00AB38DE"/>
    <w:rsid w:val="00AB3998"/>
    <w:rsid w:val="00AB3E14"/>
    <w:rsid w:val="00AB40CB"/>
    <w:rsid w:val="00AB410A"/>
    <w:rsid w:val="00AB4380"/>
    <w:rsid w:val="00AB48CE"/>
    <w:rsid w:val="00AB4D49"/>
    <w:rsid w:val="00AB4EB9"/>
    <w:rsid w:val="00AB56BB"/>
    <w:rsid w:val="00AB5845"/>
    <w:rsid w:val="00AB6006"/>
    <w:rsid w:val="00AB69BD"/>
    <w:rsid w:val="00AB6A83"/>
    <w:rsid w:val="00AB6B33"/>
    <w:rsid w:val="00AB6F9E"/>
    <w:rsid w:val="00AB711D"/>
    <w:rsid w:val="00AB721D"/>
    <w:rsid w:val="00AB74E9"/>
    <w:rsid w:val="00AB7877"/>
    <w:rsid w:val="00AB7E1E"/>
    <w:rsid w:val="00AC0109"/>
    <w:rsid w:val="00AC1235"/>
    <w:rsid w:val="00AC174B"/>
    <w:rsid w:val="00AC1A57"/>
    <w:rsid w:val="00AC1C0B"/>
    <w:rsid w:val="00AC236D"/>
    <w:rsid w:val="00AC271F"/>
    <w:rsid w:val="00AC2848"/>
    <w:rsid w:val="00AC319E"/>
    <w:rsid w:val="00AC32C1"/>
    <w:rsid w:val="00AC344C"/>
    <w:rsid w:val="00AC364A"/>
    <w:rsid w:val="00AC447C"/>
    <w:rsid w:val="00AC46AE"/>
    <w:rsid w:val="00AC5415"/>
    <w:rsid w:val="00AC5611"/>
    <w:rsid w:val="00AC599C"/>
    <w:rsid w:val="00AC5BF8"/>
    <w:rsid w:val="00AC5C2C"/>
    <w:rsid w:val="00AC6A87"/>
    <w:rsid w:val="00AC6B7F"/>
    <w:rsid w:val="00AC6C67"/>
    <w:rsid w:val="00AC74D6"/>
    <w:rsid w:val="00AC7823"/>
    <w:rsid w:val="00AC7AB0"/>
    <w:rsid w:val="00AC7DEF"/>
    <w:rsid w:val="00AD04FA"/>
    <w:rsid w:val="00AD05A7"/>
    <w:rsid w:val="00AD05F3"/>
    <w:rsid w:val="00AD073F"/>
    <w:rsid w:val="00AD0D8B"/>
    <w:rsid w:val="00AD109F"/>
    <w:rsid w:val="00AD22FB"/>
    <w:rsid w:val="00AD2823"/>
    <w:rsid w:val="00AD30EA"/>
    <w:rsid w:val="00AD38E3"/>
    <w:rsid w:val="00AD3D13"/>
    <w:rsid w:val="00AD3F09"/>
    <w:rsid w:val="00AD4526"/>
    <w:rsid w:val="00AD472F"/>
    <w:rsid w:val="00AD49DF"/>
    <w:rsid w:val="00AD4C70"/>
    <w:rsid w:val="00AD4DCB"/>
    <w:rsid w:val="00AD5C09"/>
    <w:rsid w:val="00AD5CC7"/>
    <w:rsid w:val="00AD6012"/>
    <w:rsid w:val="00AD6F84"/>
    <w:rsid w:val="00AD7438"/>
    <w:rsid w:val="00AD74B2"/>
    <w:rsid w:val="00AD7F9F"/>
    <w:rsid w:val="00AE0766"/>
    <w:rsid w:val="00AE09E2"/>
    <w:rsid w:val="00AE0B8E"/>
    <w:rsid w:val="00AE1079"/>
    <w:rsid w:val="00AE16AB"/>
    <w:rsid w:val="00AE1910"/>
    <w:rsid w:val="00AE239C"/>
    <w:rsid w:val="00AE2543"/>
    <w:rsid w:val="00AE2772"/>
    <w:rsid w:val="00AE2CF3"/>
    <w:rsid w:val="00AE2F53"/>
    <w:rsid w:val="00AE3180"/>
    <w:rsid w:val="00AE32A0"/>
    <w:rsid w:val="00AE3570"/>
    <w:rsid w:val="00AE43FF"/>
    <w:rsid w:val="00AE48DA"/>
    <w:rsid w:val="00AE4C70"/>
    <w:rsid w:val="00AE55F9"/>
    <w:rsid w:val="00AE5696"/>
    <w:rsid w:val="00AE5D4C"/>
    <w:rsid w:val="00AE5E9C"/>
    <w:rsid w:val="00AE6657"/>
    <w:rsid w:val="00AE686B"/>
    <w:rsid w:val="00AE7D4A"/>
    <w:rsid w:val="00AF01A0"/>
    <w:rsid w:val="00AF072D"/>
    <w:rsid w:val="00AF0F0C"/>
    <w:rsid w:val="00AF12E8"/>
    <w:rsid w:val="00AF219C"/>
    <w:rsid w:val="00AF242E"/>
    <w:rsid w:val="00AF2BB2"/>
    <w:rsid w:val="00AF3058"/>
    <w:rsid w:val="00AF32EB"/>
    <w:rsid w:val="00AF3A93"/>
    <w:rsid w:val="00AF3F9C"/>
    <w:rsid w:val="00AF4143"/>
    <w:rsid w:val="00AF455E"/>
    <w:rsid w:val="00AF485D"/>
    <w:rsid w:val="00AF492B"/>
    <w:rsid w:val="00AF4D97"/>
    <w:rsid w:val="00AF5680"/>
    <w:rsid w:val="00AF6017"/>
    <w:rsid w:val="00AF72A6"/>
    <w:rsid w:val="00AF747F"/>
    <w:rsid w:val="00AF749C"/>
    <w:rsid w:val="00AF78A0"/>
    <w:rsid w:val="00AF7D64"/>
    <w:rsid w:val="00B00769"/>
    <w:rsid w:val="00B00DA8"/>
    <w:rsid w:val="00B0140B"/>
    <w:rsid w:val="00B0186C"/>
    <w:rsid w:val="00B01899"/>
    <w:rsid w:val="00B01931"/>
    <w:rsid w:val="00B0209C"/>
    <w:rsid w:val="00B02599"/>
    <w:rsid w:val="00B03645"/>
    <w:rsid w:val="00B03E82"/>
    <w:rsid w:val="00B0465D"/>
    <w:rsid w:val="00B04A4B"/>
    <w:rsid w:val="00B04CF3"/>
    <w:rsid w:val="00B056B3"/>
    <w:rsid w:val="00B05704"/>
    <w:rsid w:val="00B05ACD"/>
    <w:rsid w:val="00B067B9"/>
    <w:rsid w:val="00B06C9C"/>
    <w:rsid w:val="00B070E0"/>
    <w:rsid w:val="00B070E4"/>
    <w:rsid w:val="00B0733F"/>
    <w:rsid w:val="00B07DCB"/>
    <w:rsid w:val="00B10337"/>
    <w:rsid w:val="00B10B03"/>
    <w:rsid w:val="00B10BF5"/>
    <w:rsid w:val="00B1131C"/>
    <w:rsid w:val="00B113C9"/>
    <w:rsid w:val="00B11443"/>
    <w:rsid w:val="00B11554"/>
    <w:rsid w:val="00B11574"/>
    <w:rsid w:val="00B1162C"/>
    <w:rsid w:val="00B11969"/>
    <w:rsid w:val="00B1219E"/>
    <w:rsid w:val="00B122E0"/>
    <w:rsid w:val="00B12B44"/>
    <w:rsid w:val="00B1356F"/>
    <w:rsid w:val="00B13ADD"/>
    <w:rsid w:val="00B13BCE"/>
    <w:rsid w:val="00B13E13"/>
    <w:rsid w:val="00B13F17"/>
    <w:rsid w:val="00B14481"/>
    <w:rsid w:val="00B14511"/>
    <w:rsid w:val="00B1460E"/>
    <w:rsid w:val="00B14B32"/>
    <w:rsid w:val="00B14CC6"/>
    <w:rsid w:val="00B150AA"/>
    <w:rsid w:val="00B155AD"/>
    <w:rsid w:val="00B15894"/>
    <w:rsid w:val="00B164C7"/>
    <w:rsid w:val="00B16D78"/>
    <w:rsid w:val="00B1754E"/>
    <w:rsid w:val="00B20B1C"/>
    <w:rsid w:val="00B2155C"/>
    <w:rsid w:val="00B21692"/>
    <w:rsid w:val="00B21A39"/>
    <w:rsid w:val="00B21B1D"/>
    <w:rsid w:val="00B21FDF"/>
    <w:rsid w:val="00B222BA"/>
    <w:rsid w:val="00B22453"/>
    <w:rsid w:val="00B2246F"/>
    <w:rsid w:val="00B22B8A"/>
    <w:rsid w:val="00B23A90"/>
    <w:rsid w:val="00B23F74"/>
    <w:rsid w:val="00B24272"/>
    <w:rsid w:val="00B24726"/>
    <w:rsid w:val="00B2480D"/>
    <w:rsid w:val="00B25569"/>
    <w:rsid w:val="00B25625"/>
    <w:rsid w:val="00B25658"/>
    <w:rsid w:val="00B25B21"/>
    <w:rsid w:val="00B25FDB"/>
    <w:rsid w:val="00B2607B"/>
    <w:rsid w:val="00B2670A"/>
    <w:rsid w:val="00B26E32"/>
    <w:rsid w:val="00B27003"/>
    <w:rsid w:val="00B2728E"/>
    <w:rsid w:val="00B2776F"/>
    <w:rsid w:val="00B2778B"/>
    <w:rsid w:val="00B27B7A"/>
    <w:rsid w:val="00B27FCD"/>
    <w:rsid w:val="00B302DB"/>
    <w:rsid w:val="00B303C7"/>
    <w:rsid w:val="00B30529"/>
    <w:rsid w:val="00B30B7A"/>
    <w:rsid w:val="00B31001"/>
    <w:rsid w:val="00B31030"/>
    <w:rsid w:val="00B3194D"/>
    <w:rsid w:val="00B324CF"/>
    <w:rsid w:val="00B32DE9"/>
    <w:rsid w:val="00B335E7"/>
    <w:rsid w:val="00B336DA"/>
    <w:rsid w:val="00B338FF"/>
    <w:rsid w:val="00B33C05"/>
    <w:rsid w:val="00B342D7"/>
    <w:rsid w:val="00B3439C"/>
    <w:rsid w:val="00B35CA0"/>
    <w:rsid w:val="00B36726"/>
    <w:rsid w:val="00B3690D"/>
    <w:rsid w:val="00B36959"/>
    <w:rsid w:val="00B36A1C"/>
    <w:rsid w:val="00B36D38"/>
    <w:rsid w:val="00B37167"/>
    <w:rsid w:val="00B37E49"/>
    <w:rsid w:val="00B40714"/>
    <w:rsid w:val="00B40AE2"/>
    <w:rsid w:val="00B40BE4"/>
    <w:rsid w:val="00B4237E"/>
    <w:rsid w:val="00B436D1"/>
    <w:rsid w:val="00B43C39"/>
    <w:rsid w:val="00B4404C"/>
    <w:rsid w:val="00B44A87"/>
    <w:rsid w:val="00B45144"/>
    <w:rsid w:val="00B4516A"/>
    <w:rsid w:val="00B459D8"/>
    <w:rsid w:val="00B459F8"/>
    <w:rsid w:val="00B4687F"/>
    <w:rsid w:val="00B46A20"/>
    <w:rsid w:val="00B46AF0"/>
    <w:rsid w:val="00B46DB6"/>
    <w:rsid w:val="00B47612"/>
    <w:rsid w:val="00B505A3"/>
    <w:rsid w:val="00B50AF2"/>
    <w:rsid w:val="00B50BAD"/>
    <w:rsid w:val="00B52774"/>
    <w:rsid w:val="00B5295A"/>
    <w:rsid w:val="00B5351E"/>
    <w:rsid w:val="00B53A63"/>
    <w:rsid w:val="00B53A6A"/>
    <w:rsid w:val="00B54242"/>
    <w:rsid w:val="00B54FE7"/>
    <w:rsid w:val="00B5514F"/>
    <w:rsid w:val="00B5516D"/>
    <w:rsid w:val="00B55213"/>
    <w:rsid w:val="00B5557F"/>
    <w:rsid w:val="00B55E0D"/>
    <w:rsid w:val="00B56006"/>
    <w:rsid w:val="00B560DB"/>
    <w:rsid w:val="00B5694F"/>
    <w:rsid w:val="00B56B3F"/>
    <w:rsid w:val="00B56F8E"/>
    <w:rsid w:val="00B57074"/>
    <w:rsid w:val="00B57294"/>
    <w:rsid w:val="00B57909"/>
    <w:rsid w:val="00B57E76"/>
    <w:rsid w:val="00B57FE4"/>
    <w:rsid w:val="00B602FD"/>
    <w:rsid w:val="00B60322"/>
    <w:rsid w:val="00B6066D"/>
    <w:rsid w:val="00B61222"/>
    <w:rsid w:val="00B619E4"/>
    <w:rsid w:val="00B61D87"/>
    <w:rsid w:val="00B62429"/>
    <w:rsid w:val="00B6262A"/>
    <w:rsid w:val="00B626A6"/>
    <w:rsid w:val="00B63386"/>
    <w:rsid w:val="00B63EED"/>
    <w:rsid w:val="00B643BE"/>
    <w:rsid w:val="00B65ABF"/>
    <w:rsid w:val="00B66AFB"/>
    <w:rsid w:val="00B66E48"/>
    <w:rsid w:val="00B6740E"/>
    <w:rsid w:val="00B67643"/>
    <w:rsid w:val="00B678AA"/>
    <w:rsid w:val="00B700D5"/>
    <w:rsid w:val="00B704BF"/>
    <w:rsid w:val="00B704C0"/>
    <w:rsid w:val="00B706BB"/>
    <w:rsid w:val="00B70985"/>
    <w:rsid w:val="00B70BB7"/>
    <w:rsid w:val="00B70E81"/>
    <w:rsid w:val="00B72432"/>
    <w:rsid w:val="00B72D18"/>
    <w:rsid w:val="00B72E4C"/>
    <w:rsid w:val="00B732C0"/>
    <w:rsid w:val="00B7333B"/>
    <w:rsid w:val="00B73927"/>
    <w:rsid w:val="00B74026"/>
    <w:rsid w:val="00B74D61"/>
    <w:rsid w:val="00B751B5"/>
    <w:rsid w:val="00B75292"/>
    <w:rsid w:val="00B752F5"/>
    <w:rsid w:val="00B7534F"/>
    <w:rsid w:val="00B7576F"/>
    <w:rsid w:val="00B75FD4"/>
    <w:rsid w:val="00B76441"/>
    <w:rsid w:val="00B766D8"/>
    <w:rsid w:val="00B76A4F"/>
    <w:rsid w:val="00B76EA8"/>
    <w:rsid w:val="00B77417"/>
    <w:rsid w:val="00B77711"/>
    <w:rsid w:val="00B77B63"/>
    <w:rsid w:val="00B8010A"/>
    <w:rsid w:val="00B8023B"/>
    <w:rsid w:val="00B81956"/>
    <w:rsid w:val="00B81DB8"/>
    <w:rsid w:val="00B822F4"/>
    <w:rsid w:val="00B823EC"/>
    <w:rsid w:val="00B826FC"/>
    <w:rsid w:val="00B82909"/>
    <w:rsid w:val="00B829EB"/>
    <w:rsid w:val="00B8322D"/>
    <w:rsid w:val="00B833A9"/>
    <w:rsid w:val="00B83602"/>
    <w:rsid w:val="00B842F6"/>
    <w:rsid w:val="00B84417"/>
    <w:rsid w:val="00B84553"/>
    <w:rsid w:val="00B8471F"/>
    <w:rsid w:val="00B84C1F"/>
    <w:rsid w:val="00B84C95"/>
    <w:rsid w:val="00B84D3B"/>
    <w:rsid w:val="00B8519D"/>
    <w:rsid w:val="00B85626"/>
    <w:rsid w:val="00B856D5"/>
    <w:rsid w:val="00B85E32"/>
    <w:rsid w:val="00B86091"/>
    <w:rsid w:val="00B86191"/>
    <w:rsid w:val="00B862AE"/>
    <w:rsid w:val="00B8740A"/>
    <w:rsid w:val="00B874EB"/>
    <w:rsid w:val="00B879FC"/>
    <w:rsid w:val="00B903FD"/>
    <w:rsid w:val="00B90709"/>
    <w:rsid w:val="00B90A57"/>
    <w:rsid w:val="00B90B03"/>
    <w:rsid w:val="00B90F01"/>
    <w:rsid w:val="00B90F3A"/>
    <w:rsid w:val="00B91123"/>
    <w:rsid w:val="00B915A3"/>
    <w:rsid w:val="00B91E33"/>
    <w:rsid w:val="00B92FD7"/>
    <w:rsid w:val="00B93452"/>
    <w:rsid w:val="00B93C5A"/>
    <w:rsid w:val="00B94325"/>
    <w:rsid w:val="00B94343"/>
    <w:rsid w:val="00B94CDE"/>
    <w:rsid w:val="00B94DCC"/>
    <w:rsid w:val="00B94F28"/>
    <w:rsid w:val="00B95139"/>
    <w:rsid w:val="00B95490"/>
    <w:rsid w:val="00B9617E"/>
    <w:rsid w:val="00B962C9"/>
    <w:rsid w:val="00B965C7"/>
    <w:rsid w:val="00B9697F"/>
    <w:rsid w:val="00B9704D"/>
    <w:rsid w:val="00B97887"/>
    <w:rsid w:val="00B979D1"/>
    <w:rsid w:val="00B97DFA"/>
    <w:rsid w:val="00BA017F"/>
    <w:rsid w:val="00BA0659"/>
    <w:rsid w:val="00BA06D2"/>
    <w:rsid w:val="00BA081B"/>
    <w:rsid w:val="00BA09E1"/>
    <w:rsid w:val="00BA235A"/>
    <w:rsid w:val="00BA2590"/>
    <w:rsid w:val="00BA2674"/>
    <w:rsid w:val="00BA29BD"/>
    <w:rsid w:val="00BA2AE8"/>
    <w:rsid w:val="00BA3601"/>
    <w:rsid w:val="00BA36F5"/>
    <w:rsid w:val="00BA38C7"/>
    <w:rsid w:val="00BA40B3"/>
    <w:rsid w:val="00BA4546"/>
    <w:rsid w:val="00BA50D1"/>
    <w:rsid w:val="00BA53F2"/>
    <w:rsid w:val="00BA58D9"/>
    <w:rsid w:val="00BA5A32"/>
    <w:rsid w:val="00BA5E1E"/>
    <w:rsid w:val="00BA684C"/>
    <w:rsid w:val="00BA726C"/>
    <w:rsid w:val="00BA7D67"/>
    <w:rsid w:val="00BA7EF4"/>
    <w:rsid w:val="00BB08F5"/>
    <w:rsid w:val="00BB095B"/>
    <w:rsid w:val="00BB0F9C"/>
    <w:rsid w:val="00BB1B37"/>
    <w:rsid w:val="00BB1BFA"/>
    <w:rsid w:val="00BB1C78"/>
    <w:rsid w:val="00BB21A0"/>
    <w:rsid w:val="00BB24EE"/>
    <w:rsid w:val="00BB29B4"/>
    <w:rsid w:val="00BB30CB"/>
    <w:rsid w:val="00BB34E4"/>
    <w:rsid w:val="00BB3A8E"/>
    <w:rsid w:val="00BB428F"/>
    <w:rsid w:val="00BB49E6"/>
    <w:rsid w:val="00BB4CDB"/>
    <w:rsid w:val="00BB4EBE"/>
    <w:rsid w:val="00BB5A6A"/>
    <w:rsid w:val="00BB5B21"/>
    <w:rsid w:val="00BB6E0D"/>
    <w:rsid w:val="00BB79F3"/>
    <w:rsid w:val="00BB7F9F"/>
    <w:rsid w:val="00BC0688"/>
    <w:rsid w:val="00BC12BF"/>
    <w:rsid w:val="00BC17CC"/>
    <w:rsid w:val="00BC1A72"/>
    <w:rsid w:val="00BC23A2"/>
    <w:rsid w:val="00BC249E"/>
    <w:rsid w:val="00BC260B"/>
    <w:rsid w:val="00BC293F"/>
    <w:rsid w:val="00BC2F48"/>
    <w:rsid w:val="00BC3995"/>
    <w:rsid w:val="00BC3D1C"/>
    <w:rsid w:val="00BC4118"/>
    <w:rsid w:val="00BC4618"/>
    <w:rsid w:val="00BC4CDB"/>
    <w:rsid w:val="00BC4EA0"/>
    <w:rsid w:val="00BC51D8"/>
    <w:rsid w:val="00BC52BC"/>
    <w:rsid w:val="00BC5602"/>
    <w:rsid w:val="00BC5610"/>
    <w:rsid w:val="00BC5E76"/>
    <w:rsid w:val="00BC5FE9"/>
    <w:rsid w:val="00BC7589"/>
    <w:rsid w:val="00BC7C75"/>
    <w:rsid w:val="00BD0071"/>
    <w:rsid w:val="00BD0691"/>
    <w:rsid w:val="00BD0735"/>
    <w:rsid w:val="00BD10ED"/>
    <w:rsid w:val="00BD148D"/>
    <w:rsid w:val="00BD1715"/>
    <w:rsid w:val="00BD193D"/>
    <w:rsid w:val="00BD2822"/>
    <w:rsid w:val="00BD2BBF"/>
    <w:rsid w:val="00BD2EDF"/>
    <w:rsid w:val="00BD3631"/>
    <w:rsid w:val="00BD3A70"/>
    <w:rsid w:val="00BD4198"/>
    <w:rsid w:val="00BD41C2"/>
    <w:rsid w:val="00BD428A"/>
    <w:rsid w:val="00BD4582"/>
    <w:rsid w:val="00BD45E1"/>
    <w:rsid w:val="00BD46E8"/>
    <w:rsid w:val="00BD4D8C"/>
    <w:rsid w:val="00BD4DF8"/>
    <w:rsid w:val="00BD4EB5"/>
    <w:rsid w:val="00BD5A2A"/>
    <w:rsid w:val="00BD5A3D"/>
    <w:rsid w:val="00BD5D7F"/>
    <w:rsid w:val="00BD5DFB"/>
    <w:rsid w:val="00BD6541"/>
    <w:rsid w:val="00BD6EBB"/>
    <w:rsid w:val="00BD721B"/>
    <w:rsid w:val="00BD75FA"/>
    <w:rsid w:val="00BD7905"/>
    <w:rsid w:val="00BE0C6D"/>
    <w:rsid w:val="00BE1587"/>
    <w:rsid w:val="00BE1883"/>
    <w:rsid w:val="00BE1992"/>
    <w:rsid w:val="00BE1EAC"/>
    <w:rsid w:val="00BE1F3D"/>
    <w:rsid w:val="00BE25A6"/>
    <w:rsid w:val="00BE31B2"/>
    <w:rsid w:val="00BE3470"/>
    <w:rsid w:val="00BE3B5D"/>
    <w:rsid w:val="00BE3BCC"/>
    <w:rsid w:val="00BE3F28"/>
    <w:rsid w:val="00BE40AA"/>
    <w:rsid w:val="00BE4984"/>
    <w:rsid w:val="00BE4C0E"/>
    <w:rsid w:val="00BE4C75"/>
    <w:rsid w:val="00BE5731"/>
    <w:rsid w:val="00BE5979"/>
    <w:rsid w:val="00BE5C07"/>
    <w:rsid w:val="00BE5C11"/>
    <w:rsid w:val="00BE5DBB"/>
    <w:rsid w:val="00BE5E8F"/>
    <w:rsid w:val="00BE623B"/>
    <w:rsid w:val="00BE627F"/>
    <w:rsid w:val="00BE62FA"/>
    <w:rsid w:val="00BE6CF0"/>
    <w:rsid w:val="00BE784D"/>
    <w:rsid w:val="00BE7BCF"/>
    <w:rsid w:val="00BF027E"/>
    <w:rsid w:val="00BF0306"/>
    <w:rsid w:val="00BF03D7"/>
    <w:rsid w:val="00BF03E8"/>
    <w:rsid w:val="00BF0489"/>
    <w:rsid w:val="00BF0604"/>
    <w:rsid w:val="00BF0641"/>
    <w:rsid w:val="00BF0974"/>
    <w:rsid w:val="00BF09B2"/>
    <w:rsid w:val="00BF0DF0"/>
    <w:rsid w:val="00BF1096"/>
    <w:rsid w:val="00BF1239"/>
    <w:rsid w:val="00BF1A2D"/>
    <w:rsid w:val="00BF1E20"/>
    <w:rsid w:val="00BF243C"/>
    <w:rsid w:val="00BF2762"/>
    <w:rsid w:val="00BF290B"/>
    <w:rsid w:val="00BF3B4B"/>
    <w:rsid w:val="00BF3C1B"/>
    <w:rsid w:val="00BF3F98"/>
    <w:rsid w:val="00BF462B"/>
    <w:rsid w:val="00BF4717"/>
    <w:rsid w:val="00BF490E"/>
    <w:rsid w:val="00BF496E"/>
    <w:rsid w:val="00BF54E3"/>
    <w:rsid w:val="00BF58B3"/>
    <w:rsid w:val="00BF58C3"/>
    <w:rsid w:val="00BF5AC9"/>
    <w:rsid w:val="00BF785F"/>
    <w:rsid w:val="00BF7C9E"/>
    <w:rsid w:val="00BF7FBE"/>
    <w:rsid w:val="00C000BF"/>
    <w:rsid w:val="00C00120"/>
    <w:rsid w:val="00C00705"/>
    <w:rsid w:val="00C00FB4"/>
    <w:rsid w:val="00C01454"/>
    <w:rsid w:val="00C014E5"/>
    <w:rsid w:val="00C01547"/>
    <w:rsid w:val="00C02121"/>
    <w:rsid w:val="00C025C4"/>
    <w:rsid w:val="00C02B11"/>
    <w:rsid w:val="00C02D01"/>
    <w:rsid w:val="00C02E20"/>
    <w:rsid w:val="00C0374C"/>
    <w:rsid w:val="00C03935"/>
    <w:rsid w:val="00C03B39"/>
    <w:rsid w:val="00C03C9C"/>
    <w:rsid w:val="00C03E4C"/>
    <w:rsid w:val="00C046AC"/>
    <w:rsid w:val="00C04CA9"/>
    <w:rsid w:val="00C04E34"/>
    <w:rsid w:val="00C05436"/>
    <w:rsid w:val="00C057B7"/>
    <w:rsid w:val="00C05AF4"/>
    <w:rsid w:val="00C05E3A"/>
    <w:rsid w:val="00C06115"/>
    <w:rsid w:val="00C0642F"/>
    <w:rsid w:val="00C06493"/>
    <w:rsid w:val="00C066A5"/>
    <w:rsid w:val="00C066BA"/>
    <w:rsid w:val="00C067EB"/>
    <w:rsid w:val="00C0690D"/>
    <w:rsid w:val="00C06A87"/>
    <w:rsid w:val="00C06B6C"/>
    <w:rsid w:val="00C071C4"/>
    <w:rsid w:val="00C07657"/>
    <w:rsid w:val="00C07706"/>
    <w:rsid w:val="00C07DBC"/>
    <w:rsid w:val="00C105B6"/>
    <w:rsid w:val="00C105E7"/>
    <w:rsid w:val="00C10F83"/>
    <w:rsid w:val="00C11855"/>
    <w:rsid w:val="00C11DE4"/>
    <w:rsid w:val="00C1216F"/>
    <w:rsid w:val="00C122ED"/>
    <w:rsid w:val="00C125E8"/>
    <w:rsid w:val="00C12703"/>
    <w:rsid w:val="00C12CD0"/>
    <w:rsid w:val="00C12D40"/>
    <w:rsid w:val="00C132B5"/>
    <w:rsid w:val="00C13952"/>
    <w:rsid w:val="00C13B94"/>
    <w:rsid w:val="00C1457F"/>
    <w:rsid w:val="00C14606"/>
    <w:rsid w:val="00C14D5D"/>
    <w:rsid w:val="00C156C0"/>
    <w:rsid w:val="00C160D1"/>
    <w:rsid w:val="00C1613C"/>
    <w:rsid w:val="00C162FA"/>
    <w:rsid w:val="00C1741B"/>
    <w:rsid w:val="00C174BB"/>
    <w:rsid w:val="00C175D7"/>
    <w:rsid w:val="00C1790F"/>
    <w:rsid w:val="00C179CF"/>
    <w:rsid w:val="00C17DC1"/>
    <w:rsid w:val="00C20057"/>
    <w:rsid w:val="00C202A3"/>
    <w:rsid w:val="00C205E9"/>
    <w:rsid w:val="00C20D33"/>
    <w:rsid w:val="00C20D74"/>
    <w:rsid w:val="00C21716"/>
    <w:rsid w:val="00C21B50"/>
    <w:rsid w:val="00C21FDE"/>
    <w:rsid w:val="00C22298"/>
    <w:rsid w:val="00C22671"/>
    <w:rsid w:val="00C2295E"/>
    <w:rsid w:val="00C22D32"/>
    <w:rsid w:val="00C230E5"/>
    <w:rsid w:val="00C23363"/>
    <w:rsid w:val="00C2363C"/>
    <w:rsid w:val="00C23C30"/>
    <w:rsid w:val="00C24702"/>
    <w:rsid w:val="00C24DD1"/>
    <w:rsid w:val="00C25287"/>
    <w:rsid w:val="00C253D3"/>
    <w:rsid w:val="00C2604F"/>
    <w:rsid w:val="00C265FB"/>
    <w:rsid w:val="00C267A3"/>
    <w:rsid w:val="00C267AE"/>
    <w:rsid w:val="00C27089"/>
    <w:rsid w:val="00C270A6"/>
    <w:rsid w:val="00C27C5C"/>
    <w:rsid w:val="00C27CD6"/>
    <w:rsid w:val="00C30BD4"/>
    <w:rsid w:val="00C3110A"/>
    <w:rsid w:val="00C316F2"/>
    <w:rsid w:val="00C320D2"/>
    <w:rsid w:val="00C32317"/>
    <w:rsid w:val="00C32967"/>
    <w:rsid w:val="00C32D30"/>
    <w:rsid w:val="00C32D4C"/>
    <w:rsid w:val="00C331AE"/>
    <w:rsid w:val="00C3340A"/>
    <w:rsid w:val="00C33A03"/>
    <w:rsid w:val="00C340EE"/>
    <w:rsid w:val="00C3412F"/>
    <w:rsid w:val="00C347B1"/>
    <w:rsid w:val="00C3529D"/>
    <w:rsid w:val="00C35C01"/>
    <w:rsid w:val="00C36642"/>
    <w:rsid w:val="00C366E0"/>
    <w:rsid w:val="00C3675B"/>
    <w:rsid w:val="00C369C2"/>
    <w:rsid w:val="00C36B64"/>
    <w:rsid w:val="00C36CF8"/>
    <w:rsid w:val="00C36E83"/>
    <w:rsid w:val="00C37B09"/>
    <w:rsid w:val="00C37BBE"/>
    <w:rsid w:val="00C37DD1"/>
    <w:rsid w:val="00C403B5"/>
    <w:rsid w:val="00C408B5"/>
    <w:rsid w:val="00C408C8"/>
    <w:rsid w:val="00C40914"/>
    <w:rsid w:val="00C40AA9"/>
    <w:rsid w:val="00C41836"/>
    <w:rsid w:val="00C41C10"/>
    <w:rsid w:val="00C41CF6"/>
    <w:rsid w:val="00C41EC4"/>
    <w:rsid w:val="00C421BF"/>
    <w:rsid w:val="00C42303"/>
    <w:rsid w:val="00C42383"/>
    <w:rsid w:val="00C427D4"/>
    <w:rsid w:val="00C4286F"/>
    <w:rsid w:val="00C42DF0"/>
    <w:rsid w:val="00C430C6"/>
    <w:rsid w:val="00C436C8"/>
    <w:rsid w:val="00C43929"/>
    <w:rsid w:val="00C43B77"/>
    <w:rsid w:val="00C43B7D"/>
    <w:rsid w:val="00C44635"/>
    <w:rsid w:val="00C44A61"/>
    <w:rsid w:val="00C46742"/>
    <w:rsid w:val="00C47625"/>
    <w:rsid w:val="00C47A75"/>
    <w:rsid w:val="00C47A8E"/>
    <w:rsid w:val="00C47D3F"/>
    <w:rsid w:val="00C50166"/>
    <w:rsid w:val="00C504BE"/>
    <w:rsid w:val="00C50664"/>
    <w:rsid w:val="00C508CF"/>
    <w:rsid w:val="00C5128A"/>
    <w:rsid w:val="00C5145B"/>
    <w:rsid w:val="00C5170E"/>
    <w:rsid w:val="00C51E12"/>
    <w:rsid w:val="00C51FE2"/>
    <w:rsid w:val="00C529C3"/>
    <w:rsid w:val="00C5321C"/>
    <w:rsid w:val="00C5403A"/>
    <w:rsid w:val="00C5460A"/>
    <w:rsid w:val="00C54C81"/>
    <w:rsid w:val="00C5504E"/>
    <w:rsid w:val="00C5567B"/>
    <w:rsid w:val="00C557D2"/>
    <w:rsid w:val="00C557E6"/>
    <w:rsid w:val="00C55A90"/>
    <w:rsid w:val="00C55B8C"/>
    <w:rsid w:val="00C57066"/>
    <w:rsid w:val="00C5718C"/>
    <w:rsid w:val="00C574F2"/>
    <w:rsid w:val="00C57BD0"/>
    <w:rsid w:val="00C57F99"/>
    <w:rsid w:val="00C6007A"/>
    <w:rsid w:val="00C60500"/>
    <w:rsid w:val="00C60B9F"/>
    <w:rsid w:val="00C60FED"/>
    <w:rsid w:val="00C6159D"/>
    <w:rsid w:val="00C617C2"/>
    <w:rsid w:val="00C618D9"/>
    <w:rsid w:val="00C61E9B"/>
    <w:rsid w:val="00C62265"/>
    <w:rsid w:val="00C630E9"/>
    <w:rsid w:val="00C63E76"/>
    <w:rsid w:val="00C6448B"/>
    <w:rsid w:val="00C644A3"/>
    <w:rsid w:val="00C64C47"/>
    <w:rsid w:val="00C64C49"/>
    <w:rsid w:val="00C64C93"/>
    <w:rsid w:val="00C64DA4"/>
    <w:rsid w:val="00C64F2C"/>
    <w:rsid w:val="00C66102"/>
    <w:rsid w:val="00C663F9"/>
    <w:rsid w:val="00C6668C"/>
    <w:rsid w:val="00C667BE"/>
    <w:rsid w:val="00C66CA1"/>
    <w:rsid w:val="00C678B0"/>
    <w:rsid w:val="00C7042B"/>
    <w:rsid w:val="00C71B30"/>
    <w:rsid w:val="00C722DD"/>
    <w:rsid w:val="00C726FE"/>
    <w:rsid w:val="00C7288E"/>
    <w:rsid w:val="00C728F3"/>
    <w:rsid w:val="00C735F6"/>
    <w:rsid w:val="00C73F89"/>
    <w:rsid w:val="00C75078"/>
    <w:rsid w:val="00C751E5"/>
    <w:rsid w:val="00C75729"/>
    <w:rsid w:val="00C75FFA"/>
    <w:rsid w:val="00C760C8"/>
    <w:rsid w:val="00C7648E"/>
    <w:rsid w:val="00C766D5"/>
    <w:rsid w:val="00C7672B"/>
    <w:rsid w:val="00C77119"/>
    <w:rsid w:val="00C7715D"/>
    <w:rsid w:val="00C77195"/>
    <w:rsid w:val="00C773DE"/>
    <w:rsid w:val="00C8020C"/>
    <w:rsid w:val="00C8066B"/>
    <w:rsid w:val="00C808B6"/>
    <w:rsid w:val="00C80A34"/>
    <w:rsid w:val="00C81109"/>
    <w:rsid w:val="00C8199B"/>
    <w:rsid w:val="00C81F5E"/>
    <w:rsid w:val="00C82081"/>
    <w:rsid w:val="00C82446"/>
    <w:rsid w:val="00C82B6E"/>
    <w:rsid w:val="00C82FF4"/>
    <w:rsid w:val="00C8339E"/>
    <w:rsid w:val="00C83419"/>
    <w:rsid w:val="00C834D4"/>
    <w:rsid w:val="00C83983"/>
    <w:rsid w:val="00C84111"/>
    <w:rsid w:val="00C8592D"/>
    <w:rsid w:val="00C85977"/>
    <w:rsid w:val="00C86998"/>
    <w:rsid w:val="00C870AE"/>
    <w:rsid w:val="00C87A6E"/>
    <w:rsid w:val="00C87BFD"/>
    <w:rsid w:val="00C87C55"/>
    <w:rsid w:val="00C901B4"/>
    <w:rsid w:val="00C90325"/>
    <w:rsid w:val="00C9051E"/>
    <w:rsid w:val="00C906ED"/>
    <w:rsid w:val="00C909EE"/>
    <w:rsid w:val="00C90FB8"/>
    <w:rsid w:val="00C91872"/>
    <w:rsid w:val="00C9194D"/>
    <w:rsid w:val="00C91C0D"/>
    <w:rsid w:val="00C91DAF"/>
    <w:rsid w:val="00C91FE0"/>
    <w:rsid w:val="00C927C4"/>
    <w:rsid w:val="00C932C2"/>
    <w:rsid w:val="00C93600"/>
    <w:rsid w:val="00C93FD2"/>
    <w:rsid w:val="00C949A4"/>
    <w:rsid w:val="00C94FB6"/>
    <w:rsid w:val="00C9509A"/>
    <w:rsid w:val="00C95A25"/>
    <w:rsid w:val="00C95AD4"/>
    <w:rsid w:val="00C95C32"/>
    <w:rsid w:val="00C95C74"/>
    <w:rsid w:val="00C95FA2"/>
    <w:rsid w:val="00C9656B"/>
    <w:rsid w:val="00C9666D"/>
    <w:rsid w:val="00C96D0B"/>
    <w:rsid w:val="00C96DA9"/>
    <w:rsid w:val="00C96F13"/>
    <w:rsid w:val="00C96FF0"/>
    <w:rsid w:val="00C9703D"/>
    <w:rsid w:val="00C9726C"/>
    <w:rsid w:val="00C972E2"/>
    <w:rsid w:val="00C97715"/>
    <w:rsid w:val="00C978D2"/>
    <w:rsid w:val="00CA0169"/>
    <w:rsid w:val="00CA0279"/>
    <w:rsid w:val="00CA0831"/>
    <w:rsid w:val="00CA0956"/>
    <w:rsid w:val="00CA0E63"/>
    <w:rsid w:val="00CA10BA"/>
    <w:rsid w:val="00CA1563"/>
    <w:rsid w:val="00CA15B1"/>
    <w:rsid w:val="00CA1B32"/>
    <w:rsid w:val="00CA1EC9"/>
    <w:rsid w:val="00CA271B"/>
    <w:rsid w:val="00CA2CE3"/>
    <w:rsid w:val="00CA3370"/>
    <w:rsid w:val="00CA3580"/>
    <w:rsid w:val="00CA3C51"/>
    <w:rsid w:val="00CA410F"/>
    <w:rsid w:val="00CA4538"/>
    <w:rsid w:val="00CA45E5"/>
    <w:rsid w:val="00CA4F96"/>
    <w:rsid w:val="00CA5030"/>
    <w:rsid w:val="00CA578D"/>
    <w:rsid w:val="00CA58CC"/>
    <w:rsid w:val="00CA6990"/>
    <w:rsid w:val="00CA6AF6"/>
    <w:rsid w:val="00CA6C73"/>
    <w:rsid w:val="00CA6CEC"/>
    <w:rsid w:val="00CA6EB3"/>
    <w:rsid w:val="00CA70E4"/>
    <w:rsid w:val="00CA712F"/>
    <w:rsid w:val="00CA7844"/>
    <w:rsid w:val="00CA7DF9"/>
    <w:rsid w:val="00CB000A"/>
    <w:rsid w:val="00CB002F"/>
    <w:rsid w:val="00CB0194"/>
    <w:rsid w:val="00CB03E9"/>
    <w:rsid w:val="00CB0C95"/>
    <w:rsid w:val="00CB0CF2"/>
    <w:rsid w:val="00CB0CFD"/>
    <w:rsid w:val="00CB1BCB"/>
    <w:rsid w:val="00CB1F01"/>
    <w:rsid w:val="00CB2827"/>
    <w:rsid w:val="00CB28F2"/>
    <w:rsid w:val="00CB2FA9"/>
    <w:rsid w:val="00CB315A"/>
    <w:rsid w:val="00CB3DC7"/>
    <w:rsid w:val="00CB3E26"/>
    <w:rsid w:val="00CB412E"/>
    <w:rsid w:val="00CB447C"/>
    <w:rsid w:val="00CB4527"/>
    <w:rsid w:val="00CB51B3"/>
    <w:rsid w:val="00CB555A"/>
    <w:rsid w:val="00CB58CE"/>
    <w:rsid w:val="00CB5AA6"/>
    <w:rsid w:val="00CB5CE4"/>
    <w:rsid w:val="00CB5E7B"/>
    <w:rsid w:val="00CB5ECD"/>
    <w:rsid w:val="00CB6783"/>
    <w:rsid w:val="00CB678E"/>
    <w:rsid w:val="00CB6A14"/>
    <w:rsid w:val="00CC01C3"/>
    <w:rsid w:val="00CC0DC2"/>
    <w:rsid w:val="00CC11A0"/>
    <w:rsid w:val="00CC1E0C"/>
    <w:rsid w:val="00CC1EE6"/>
    <w:rsid w:val="00CC1F99"/>
    <w:rsid w:val="00CC214D"/>
    <w:rsid w:val="00CC25B7"/>
    <w:rsid w:val="00CC26AD"/>
    <w:rsid w:val="00CC30BE"/>
    <w:rsid w:val="00CC334E"/>
    <w:rsid w:val="00CC3C4B"/>
    <w:rsid w:val="00CC3D5F"/>
    <w:rsid w:val="00CC4022"/>
    <w:rsid w:val="00CC4264"/>
    <w:rsid w:val="00CC4410"/>
    <w:rsid w:val="00CC49B6"/>
    <w:rsid w:val="00CC5244"/>
    <w:rsid w:val="00CC5523"/>
    <w:rsid w:val="00CC5605"/>
    <w:rsid w:val="00CC5EF0"/>
    <w:rsid w:val="00CC63CF"/>
    <w:rsid w:val="00CC6884"/>
    <w:rsid w:val="00CC6EFD"/>
    <w:rsid w:val="00CC7414"/>
    <w:rsid w:val="00CC766F"/>
    <w:rsid w:val="00CD08CB"/>
    <w:rsid w:val="00CD1C17"/>
    <w:rsid w:val="00CD242A"/>
    <w:rsid w:val="00CD2688"/>
    <w:rsid w:val="00CD2C4E"/>
    <w:rsid w:val="00CD2DDD"/>
    <w:rsid w:val="00CD331E"/>
    <w:rsid w:val="00CD3675"/>
    <w:rsid w:val="00CD3720"/>
    <w:rsid w:val="00CD37BA"/>
    <w:rsid w:val="00CD4239"/>
    <w:rsid w:val="00CD4EE0"/>
    <w:rsid w:val="00CD5401"/>
    <w:rsid w:val="00CD5604"/>
    <w:rsid w:val="00CD6121"/>
    <w:rsid w:val="00CD616A"/>
    <w:rsid w:val="00CD61AE"/>
    <w:rsid w:val="00CD6337"/>
    <w:rsid w:val="00CD6DE4"/>
    <w:rsid w:val="00CD6FC7"/>
    <w:rsid w:val="00CD70F7"/>
    <w:rsid w:val="00CD7164"/>
    <w:rsid w:val="00CD74C1"/>
    <w:rsid w:val="00CD74C9"/>
    <w:rsid w:val="00CD7B2B"/>
    <w:rsid w:val="00CE01B0"/>
    <w:rsid w:val="00CE0D82"/>
    <w:rsid w:val="00CE144D"/>
    <w:rsid w:val="00CE154F"/>
    <w:rsid w:val="00CE1699"/>
    <w:rsid w:val="00CE1D19"/>
    <w:rsid w:val="00CE1D33"/>
    <w:rsid w:val="00CE1DD7"/>
    <w:rsid w:val="00CE1F53"/>
    <w:rsid w:val="00CE3895"/>
    <w:rsid w:val="00CE3F9B"/>
    <w:rsid w:val="00CE4012"/>
    <w:rsid w:val="00CE464A"/>
    <w:rsid w:val="00CE4C57"/>
    <w:rsid w:val="00CE5958"/>
    <w:rsid w:val="00CE6F3C"/>
    <w:rsid w:val="00CE710F"/>
    <w:rsid w:val="00CE73D7"/>
    <w:rsid w:val="00CE7FB8"/>
    <w:rsid w:val="00CF07EB"/>
    <w:rsid w:val="00CF09D4"/>
    <w:rsid w:val="00CF0CF8"/>
    <w:rsid w:val="00CF0E74"/>
    <w:rsid w:val="00CF192A"/>
    <w:rsid w:val="00CF2358"/>
    <w:rsid w:val="00CF25BD"/>
    <w:rsid w:val="00CF2679"/>
    <w:rsid w:val="00CF2DF8"/>
    <w:rsid w:val="00CF33E7"/>
    <w:rsid w:val="00CF3999"/>
    <w:rsid w:val="00CF40C0"/>
    <w:rsid w:val="00CF4189"/>
    <w:rsid w:val="00CF4E5E"/>
    <w:rsid w:val="00CF4F45"/>
    <w:rsid w:val="00CF5080"/>
    <w:rsid w:val="00CF5398"/>
    <w:rsid w:val="00CF54A0"/>
    <w:rsid w:val="00CF580F"/>
    <w:rsid w:val="00CF5E85"/>
    <w:rsid w:val="00CF6009"/>
    <w:rsid w:val="00CF66DF"/>
    <w:rsid w:val="00CF6B08"/>
    <w:rsid w:val="00CF6B61"/>
    <w:rsid w:val="00CF6D99"/>
    <w:rsid w:val="00CF6FBF"/>
    <w:rsid w:val="00CF72C8"/>
    <w:rsid w:val="00CF743D"/>
    <w:rsid w:val="00CF74EB"/>
    <w:rsid w:val="00CF7DD2"/>
    <w:rsid w:val="00D00004"/>
    <w:rsid w:val="00D00146"/>
    <w:rsid w:val="00D005AF"/>
    <w:rsid w:val="00D00F6E"/>
    <w:rsid w:val="00D01335"/>
    <w:rsid w:val="00D01B40"/>
    <w:rsid w:val="00D01DC9"/>
    <w:rsid w:val="00D02122"/>
    <w:rsid w:val="00D0215C"/>
    <w:rsid w:val="00D022C4"/>
    <w:rsid w:val="00D02764"/>
    <w:rsid w:val="00D02FA8"/>
    <w:rsid w:val="00D03A94"/>
    <w:rsid w:val="00D03BFE"/>
    <w:rsid w:val="00D03D45"/>
    <w:rsid w:val="00D04050"/>
    <w:rsid w:val="00D0406E"/>
    <w:rsid w:val="00D047CD"/>
    <w:rsid w:val="00D04A19"/>
    <w:rsid w:val="00D04BB6"/>
    <w:rsid w:val="00D04DE9"/>
    <w:rsid w:val="00D05053"/>
    <w:rsid w:val="00D0512F"/>
    <w:rsid w:val="00D054D0"/>
    <w:rsid w:val="00D05AB7"/>
    <w:rsid w:val="00D05DA5"/>
    <w:rsid w:val="00D06A67"/>
    <w:rsid w:val="00D07485"/>
    <w:rsid w:val="00D07B8D"/>
    <w:rsid w:val="00D103B5"/>
    <w:rsid w:val="00D10690"/>
    <w:rsid w:val="00D10FBE"/>
    <w:rsid w:val="00D11053"/>
    <w:rsid w:val="00D11390"/>
    <w:rsid w:val="00D11E46"/>
    <w:rsid w:val="00D122CB"/>
    <w:rsid w:val="00D1255E"/>
    <w:rsid w:val="00D128DE"/>
    <w:rsid w:val="00D13A77"/>
    <w:rsid w:val="00D13EB6"/>
    <w:rsid w:val="00D14190"/>
    <w:rsid w:val="00D14A43"/>
    <w:rsid w:val="00D1502E"/>
    <w:rsid w:val="00D152E2"/>
    <w:rsid w:val="00D15D5F"/>
    <w:rsid w:val="00D1637A"/>
    <w:rsid w:val="00D16440"/>
    <w:rsid w:val="00D164AA"/>
    <w:rsid w:val="00D167A7"/>
    <w:rsid w:val="00D16B47"/>
    <w:rsid w:val="00D16B7D"/>
    <w:rsid w:val="00D17178"/>
    <w:rsid w:val="00D17A3E"/>
    <w:rsid w:val="00D20267"/>
    <w:rsid w:val="00D2096D"/>
    <w:rsid w:val="00D20DF8"/>
    <w:rsid w:val="00D21429"/>
    <w:rsid w:val="00D21F95"/>
    <w:rsid w:val="00D221DC"/>
    <w:rsid w:val="00D226A8"/>
    <w:rsid w:val="00D22A1F"/>
    <w:rsid w:val="00D230EB"/>
    <w:rsid w:val="00D237F5"/>
    <w:rsid w:val="00D25100"/>
    <w:rsid w:val="00D255A0"/>
    <w:rsid w:val="00D257DB"/>
    <w:rsid w:val="00D2699D"/>
    <w:rsid w:val="00D27236"/>
    <w:rsid w:val="00D2725D"/>
    <w:rsid w:val="00D2748F"/>
    <w:rsid w:val="00D277E3"/>
    <w:rsid w:val="00D27C65"/>
    <w:rsid w:val="00D27E49"/>
    <w:rsid w:val="00D3053D"/>
    <w:rsid w:val="00D30875"/>
    <w:rsid w:val="00D30924"/>
    <w:rsid w:val="00D30EBA"/>
    <w:rsid w:val="00D30FD3"/>
    <w:rsid w:val="00D31E3B"/>
    <w:rsid w:val="00D3215F"/>
    <w:rsid w:val="00D32935"/>
    <w:rsid w:val="00D338CA"/>
    <w:rsid w:val="00D33CAB"/>
    <w:rsid w:val="00D34257"/>
    <w:rsid w:val="00D346FF"/>
    <w:rsid w:val="00D34A44"/>
    <w:rsid w:val="00D34AA2"/>
    <w:rsid w:val="00D34B71"/>
    <w:rsid w:val="00D35444"/>
    <w:rsid w:val="00D355CB"/>
    <w:rsid w:val="00D35774"/>
    <w:rsid w:val="00D35898"/>
    <w:rsid w:val="00D35A29"/>
    <w:rsid w:val="00D3601A"/>
    <w:rsid w:val="00D36045"/>
    <w:rsid w:val="00D36EDB"/>
    <w:rsid w:val="00D370D8"/>
    <w:rsid w:val="00D3733C"/>
    <w:rsid w:val="00D37472"/>
    <w:rsid w:val="00D37D56"/>
    <w:rsid w:val="00D37E6D"/>
    <w:rsid w:val="00D40740"/>
    <w:rsid w:val="00D40ED0"/>
    <w:rsid w:val="00D416D9"/>
    <w:rsid w:val="00D4221E"/>
    <w:rsid w:val="00D42535"/>
    <w:rsid w:val="00D426E0"/>
    <w:rsid w:val="00D42A68"/>
    <w:rsid w:val="00D42C89"/>
    <w:rsid w:val="00D43663"/>
    <w:rsid w:val="00D437E7"/>
    <w:rsid w:val="00D43C32"/>
    <w:rsid w:val="00D43CD6"/>
    <w:rsid w:val="00D43E84"/>
    <w:rsid w:val="00D43E8E"/>
    <w:rsid w:val="00D44413"/>
    <w:rsid w:val="00D44D51"/>
    <w:rsid w:val="00D452A0"/>
    <w:rsid w:val="00D452CC"/>
    <w:rsid w:val="00D46200"/>
    <w:rsid w:val="00D47670"/>
    <w:rsid w:val="00D47EA9"/>
    <w:rsid w:val="00D5053C"/>
    <w:rsid w:val="00D50821"/>
    <w:rsid w:val="00D508AD"/>
    <w:rsid w:val="00D50A01"/>
    <w:rsid w:val="00D50B56"/>
    <w:rsid w:val="00D50BD3"/>
    <w:rsid w:val="00D51074"/>
    <w:rsid w:val="00D51FAE"/>
    <w:rsid w:val="00D523FB"/>
    <w:rsid w:val="00D5308D"/>
    <w:rsid w:val="00D53454"/>
    <w:rsid w:val="00D534DC"/>
    <w:rsid w:val="00D53E1E"/>
    <w:rsid w:val="00D5417D"/>
    <w:rsid w:val="00D54332"/>
    <w:rsid w:val="00D5479B"/>
    <w:rsid w:val="00D54CB7"/>
    <w:rsid w:val="00D55A99"/>
    <w:rsid w:val="00D55E27"/>
    <w:rsid w:val="00D57751"/>
    <w:rsid w:val="00D600C2"/>
    <w:rsid w:val="00D602F6"/>
    <w:rsid w:val="00D6072E"/>
    <w:rsid w:val="00D60AF6"/>
    <w:rsid w:val="00D6200B"/>
    <w:rsid w:val="00D622B1"/>
    <w:rsid w:val="00D626E5"/>
    <w:rsid w:val="00D62794"/>
    <w:rsid w:val="00D62BBA"/>
    <w:rsid w:val="00D62EC2"/>
    <w:rsid w:val="00D636D8"/>
    <w:rsid w:val="00D63EE6"/>
    <w:rsid w:val="00D641F7"/>
    <w:rsid w:val="00D650F7"/>
    <w:rsid w:val="00D6526F"/>
    <w:rsid w:val="00D652BB"/>
    <w:rsid w:val="00D65663"/>
    <w:rsid w:val="00D65B21"/>
    <w:rsid w:val="00D6665D"/>
    <w:rsid w:val="00D6721A"/>
    <w:rsid w:val="00D70E4B"/>
    <w:rsid w:val="00D71044"/>
    <w:rsid w:val="00D713B9"/>
    <w:rsid w:val="00D71668"/>
    <w:rsid w:val="00D717D9"/>
    <w:rsid w:val="00D71FE8"/>
    <w:rsid w:val="00D7203B"/>
    <w:rsid w:val="00D726C9"/>
    <w:rsid w:val="00D72A31"/>
    <w:rsid w:val="00D72A4E"/>
    <w:rsid w:val="00D72A88"/>
    <w:rsid w:val="00D72AA9"/>
    <w:rsid w:val="00D72BAF"/>
    <w:rsid w:val="00D73493"/>
    <w:rsid w:val="00D73730"/>
    <w:rsid w:val="00D73848"/>
    <w:rsid w:val="00D7397F"/>
    <w:rsid w:val="00D74255"/>
    <w:rsid w:val="00D746AC"/>
    <w:rsid w:val="00D74A1D"/>
    <w:rsid w:val="00D74D0C"/>
    <w:rsid w:val="00D75913"/>
    <w:rsid w:val="00D763D9"/>
    <w:rsid w:val="00D7666B"/>
    <w:rsid w:val="00D766A0"/>
    <w:rsid w:val="00D76CF4"/>
    <w:rsid w:val="00D76D03"/>
    <w:rsid w:val="00D779D9"/>
    <w:rsid w:val="00D77FD8"/>
    <w:rsid w:val="00D77FF3"/>
    <w:rsid w:val="00D80259"/>
    <w:rsid w:val="00D80656"/>
    <w:rsid w:val="00D80CCE"/>
    <w:rsid w:val="00D80F40"/>
    <w:rsid w:val="00D8118D"/>
    <w:rsid w:val="00D81270"/>
    <w:rsid w:val="00D8139B"/>
    <w:rsid w:val="00D82119"/>
    <w:rsid w:val="00D8259D"/>
    <w:rsid w:val="00D8307E"/>
    <w:rsid w:val="00D8377C"/>
    <w:rsid w:val="00D83EA6"/>
    <w:rsid w:val="00D83FDF"/>
    <w:rsid w:val="00D84586"/>
    <w:rsid w:val="00D850A2"/>
    <w:rsid w:val="00D851AF"/>
    <w:rsid w:val="00D85215"/>
    <w:rsid w:val="00D8556F"/>
    <w:rsid w:val="00D858AF"/>
    <w:rsid w:val="00D8624A"/>
    <w:rsid w:val="00D86598"/>
    <w:rsid w:val="00D865B8"/>
    <w:rsid w:val="00D872EB"/>
    <w:rsid w:val="00D908CB"/>
    <w:rsid w:val="00D9093A"/>
    <w:rsid w:val="00D90AA0"/>
    <w:rsid w:val="00D90E7E"/>
    <w:rsid w:val="00D917CE"/>
    <w:rsid w:val="00D93711"/>
    <w:rsid w:val="00D93A73"/>
    <w:rsid w:val="00D93AAB"/>
    <w:rsid w:val="00D957ED"/>
    <w:rsid w:val="00D95C3D"/>
    <w:rsid w:val="00D96495"/>
    <w:rsid w:val="00D96846"/>
    <w:rsid w:val="00D971CB"/>
    <w:rsid w:val="00D97AE6"/>
    <w:rsid w:val="00DA001D"/>
    <w:rsid w:val="00DA071D"/>
    <w:rsid w:val="00DA08A5"/>
    <w:rsid w:val="00DA0A17"/>
    <w:rsid w:val="00DA1771"/>
    <w:rsid w:val="00DA188D"/>
    <w:rsid w:val="00DA2762"/>
    <w:rsid w:val="00DA29B7"/>
    <w:rsid w:val="00DA2CA3"/>
    <w:rsid w:val="00DA2E3F"/>
    <w:rsid w:val="00DA3210"/>
    <w:rsid w:val="00DA43E9"/>
    <w:rsid w:val="00DA4DDC"/>
    <w:rsid w:val="00DA5357"/>
    <w:rsid w:val="00DA53A3"/>
    <w:rsid w:val="00DA5ABC"/>
    <w:rsid w:val="00DA642A"/>
    <w:rsid w:val="00DA690C"/>
    <w:rsid w:val="00DA78A7"/>
    <w:rsid w:val="00DA7A07"/>
    <w:rsid w:val="00DA7C4F"/>
    <w:rsid w:val="00DB0B6F"/>
    <w:rsid w:val="00DB0DB4"/>
    <w:rsid w:val="00DB0F2C"/>
    <w:rsid w:val="00DB1BF6"/>
    <w:rsid w:val="00DB1FAA"/>
    <w:rsid w:val="00DB240C"/>
    <w:rsid w:val="00DB2A76"/>
    <w:rsid w:val="00DB32D1"/>
    <w:rsid w:val="00DB35C8"/>
    <w:rsid w:val="00DB3A19"/>
    <w:rsid w:val="00DB3DE4"/>
    <w:rsid w:val="00DB3EAD"/>
    <w:rsid w:val="00DB41A2"/>
    <w:rsid w:val="00DB45FA"/>
    <w:rsid w:val="00DB4DC0"/>
    <w:rsid w:val="00DB6297"/>
    <w:rsid w:val="00DB65A9"/>
    <w:rsid w:val="00DB676B"/>
    <w:rsid w:val="00DB7CF2"/>
    <w:rsid w:val="00DC0539"/>
    <w:rsid w:val="00DC05FD"/>
    <w:rsid w:val="00DC0657"/>
    <w:rsid w:val="00DC0920"/>
    <w:rsid w:val="00DC0C7E"/>
    <w:rsid w:val="00DC1049"/>
    <w:rsid w:val="00DC1F51"/>
    <w:rsid w:val="00DC263F"/>
    <w:rsid w:val="00DC2B2C"/>
    <w:rsid w:val="00DC2BAD"/>
    <w:rsid w:val="00DC2D2E"/>
    <w:rsid w:val="00DC3034"/>
    <w:rsid w:val="00DC388C"/>
    <w:rsid w:val="00DC3FAA"/>
    <w:rsid w:val="00DC517D"/>
    <w:rsid w:val="00DC5AFC"/>
    <w:rsid w:val="00DC5DA5"/>
    <w:rsid w:val="00DC5E63"/>
    <w:rsid w:val="00DC635A"/>
    <w:rsid w:val="00DC6E14"/>
    <w:rsid w:val="00DC6F06"/>
    <w:rsid w:val="00DC6FBF"/>
    <w:rsid w:val="00DC71F5"/>
    <w:rsid w:val="00DC77BF"/>
    <w:rsid w:val="00DC7C13"/>
    <w:rsid w:val="00DC7CE5"/>
    <w:rsid w:val="00DD04F1"/>
    <w:rsid w:val="00DD081A"/>
    <w:rsid w:val="00DD0867"/>
    <w:rsid w:val="00DD12E8"/>
    <w:rsid w:val="00DD1513"/>
    <w:rsid w:val="00DD19D6"/>
    <w:rsid w:val="00DD1D99"/>
    <w:rsid w:val="00DD1E52"/>
    <w:rsid w:val="00DD1E60"/>
    <w:rsid w:val="00DD2F33"/>
    <w:rsid w:val="00DD3129"/>
    <w:rsid w:val="00DD3CBA"/>
    <w:rsid w:val="00DD3FA4"/>
    <w:rsid w:val="00DD3FF4"/>
    <w:rsid w:val="00DD4611"/>
    <w:rsid w:val="00DD4BFB"/>
    <w:rsid w:val="00DD4C55"/>
    <w:rsid w:val="00DD5F27"/>
    <w:rsid w:val="00DD669F"/>
    <w:rsid w:val="00DD68EC"/>
    <w:rsid w:val="00DD6D62"/>
    <w:rsid w:val="00DD72D7"/>
    <w:rsid w:val="00DD72F6"/>
    <w:rsid w:val="00DD7419"/>
    <w:rsid w:val="00DD7898"/>
    <w:rsid w:val="00DE0ECC"/>
    <w:rsid w:val="00DE1345"/>
    <w:rsid w:val="00DE1537"/>
    <w:rsid w:val="00DE2769"/>
    <w:rsid w:val="00DE2CD8"/>
    <w:rsid w:val="00DE3436"/>
    <w:rsid w:val="00DE3DC5"/>
    <w:rsid w:val="00DE417E"/>
    <w:rsid w:val="00DE42FC"/>
    <w:rsid w:val="00DE4A74"/>
    <w:rsid w:val="00DE5043"/>
    <w:rsid w:val="00DE5404"/>
    <w:rsid w:val="00DE5C81"/>
    <w:rsid w:val="00DE6287"/>
    <w:rsid w:val="00DE6E08"/>
    <w:rsid w:val="00DE6F08"/>
    <w:rsid w:val="00DE71D0"/>
    <w:rsid w:val="00DE73A3"/>
    <w:rsid w:val="00DE77D2"/>
    <w:rsid w:val="00DE77DE"/>
    <w:rsid w:val="00DE7FD5"/>
    <w:rsid w:val="00DF05F7"/>
    <w:rsid w:val="00DF09A5"/>
    <w:rsid w:val="00DF1F3D"/>
    <w:rsid w:val="00DF251A"/>
    <w:rsid w:val="00DF2D5E"/>
    <w:rsid w:val="00DF2F24"/>
    <w:rsid w:val="00DF3A4D"/>
    <w:rsid w:val="00DF48D7"/>
    <w:rsid w:val="00DF5FC6"/>
    <w:rsid w:val="00DF6597"/>
    <w:rsid w:val="00DF6C76"/>
    <w:rsid w:val="00DF79E4"/>
    <w:rsid w:val="00DF7A78"/>
    <w:rsid w:val="00DF7C96"/>
    <w:rsid w:val="00DF7CC3"/>
    <w:rsid w:val="00DF7D63"/>
    <w:rsid w:val="00DF7DFA"/>
    <w:rsid w:val="00DF7E19"/>
    <w:rsid w:val="00E0092F"/>
    <w:rsid w:val="00E00985"/>
    <w:rsid w:val="00E01ED2"/>
    <w:rsid w:val="00E039F9"/>
    <w:rsid w:val="00E03AE5"/>
    <w:rsid w:val="00E03D68"/>
    <w:rsid w:val="00E03D6C"/>
    <w:rsid w:val="00E03F95"/>
    <w:rsid w:val="00E04048"/>
    <w:rsid w:val="00E04150"/>
    <w:rsid w:val="00E0551E"/>
    <w:rsid w:val="00E057A4"/>
    <w:rsid w:val="00E05980"/>
    <w:rsid w:val="00E05A60"/>
    <w:rsid w:val="00E05DF4"/>
    <w:rsid w:val="00E061F7"/>
    <w:rsid w:val="00E06558"/>
    <w:rsid w:val="00E068F7"/>
    <w:rsid w:val="00E07167"/>
    <w:rsid w:val="00E074C6"/>
    <w:rsid w:val="00E076D9"/>
    <w:rsid w:val="00E07763"/>
    <w:rsid w:val="00E07A9B"/>
    <w:rsid w:val="00E10464"/>
    <w:rsid w:val="00E10672"/>
    <w:rsid w:val="00E106F0"/>
    <w:rsid w:val="00E10984"/>
    <w:rsid w:val="00E114DB"/>
    <w:rsid w:val="00E11544"/>
    <w:rsid w:val="00E11B4A"/>
    <w:rsid w:val="00E122E6"/>
    <w:rsid w:val="00E131C2"/>
    <w:rsid w:val="00E13CC8"/>
    <w:rsid w:val="00E14086"/>
    <w:rsid w:val="00E141CB"/>
    <w:rsid w:val="00E14578"/>
    <w:rsid w:val="00E145E4"/>
    <w:rsid w:val="00E14D05"/>
    <w:rsid w:val="00E14F48"/>
    <w:rsid w:val="00E153E3"/>
    <w:rsid w:val="00E15AE1"/>
    <w:rsid w:val="00E15CF0"/>
    <w:rsid w:val="00E160DC"/>
    <w:rsid w:val="00E162D0"/>
    <w:rsid w:val="00E16344"/>
    <w:rsid w:val="00E1650C"/>
    <w:rsid w:val="00E166F7"/>
    <w:rsid w:val="00E169BE"/>
    <w:rsid w:val="00E17008"/>
    <w:rsid w:val="00E17560"/>
    <w:rsid w:val="00E17925"/>
    <w:rsid w:val="00E17D2F"/>
    <w:rsid w:val="00E17DA2"/>
    <w:rsid w:val="00E20225"/>
    <w:rsid w:val="00E20300"/>
    <w:rsid w:val="00E2064C"/>
    <w:rsid w:val="00E20799"/>
    <w:rsid w:val="00E20946"/>
    <w:rsid w:val="00E209D9"/>
    <w:rsid w:val="00E20D26"/>
    <w:rsid w:val="00E20EDF"/>
    <w:rsid w:val="00E21919"/>
    <w:rsid w:val="00E2233E"/>
    <w:rsid w:val="00E225A6"/>
    <w:rsid w:val="00E22C96"/>
    <w:rsid w:val="00E22DFA"/>
    <w:rsid w:val="00E23407"/>
    <w:rsid w:val="00E23675"/>
    <w:rsid w:val="00E238CC"/>
    <w:rsid w:val="00E23B34"/>
    <w:rsid w:val="00E23BE6"/>
    <w:rsid w:val="00E249B7"/>
    <w:rsid w:val="00E25996"/>
    <w:rsid w:val="00E25DBC"/>
    <w:rsid w:val="00E26696"/>
    <w:rsid w:val="00E26A00"/>
    <w:rsid w:val="00E26EC5"/>
    <w:rsid w:val="00E27EFA"/>
    <w:rsid w:val="00E30517"/>
    <w:rsid w:val="00E305D3"/>
    <w:rsid w:val="00E30ED7"/>
    <w:rsid w:val="00E31C86"/>
    <w:rsid w:val="00E3228F"/>
    <w:rsid w:val="00E32BFE"/>
    <w:rsid w:val="00E33486"/>
    <w:rsid w:val="00E339F3"/>
    <w:rsid w:val="00E33DDE"/>
    <w:rsid w:val="00E33FBF"/>
    <w:rsid w:val="00E34CB0"/>
    <w:rsid w:val="00E34D79"/>
    <w:rsid w:val="00E35DD4"/>
    <w:rsid w:val="00E36048"/>
    <w:rsid w:val="00E367B8"/>
    <w:rsid w:val="00E367EB"/>
    <w:rsid w:val="00E36FAD"/>
    <w:rsid w:val="00E370BA"/>
    <w:rsid w:val="00E37A45"/>
    <w:rsid w:val="00E40024"/>
    <w:rsid w:val="00E40146"/>
    <w:rsid w:val="00E407E1"/>
    <w:rsid w:val="00E40E2D"/>
    <w:rsid w:val="00E410A8"/>
    <w:rsid w:val="00E41CCC"/>
    <w:rsid w:val="00E41FC3"/>
    <w:rsid w:val="00E4298E"/>
    <w:rsid w:val="00E42C5E"/>
    <w:rsid w:val="00E42D84"/>
    <w:rsid w:val="00E42EC3"/>
    <w:rsid w:val="00E42F52"/>
    <w:rsid w:val="00E4332C"/>
    <w:rsid w:val="00E436AA"/>
    <w:rsid w:val="00E43D09"/>
    <w:rsid w:val="00E442FB"/>
    <w:rsid w:val="00E44772"/>
    <w:rsid w:val="00E448AB"/>
    <w:rsid w:val="00E448B6"/>
    <w:rsid w:val="00E44AE7"/>
    <w:rsid w:val="00E44EF3"/>
    <w:rsid w:val="00E44F57"/>
    <w:rsid w:val="00E45458"/>
    <w:rsid w:val="00E45604"/>
    <w:rsid w:val="00E4571B"/>
    <w:rsid w:val="00E45E17"/>
    <w:rsid w:val="00E45F05"/>
    <w:rsid w:val="00E463A5"/>
    <w:rsid w:val="00E46CE8"/>
    <w:rsid w:val="00E46ED6"/>
    <w:rsid w:val="00E47106"/>
    <w:rsid w:val="00E471AF"/>
    <w:rsid w:val="00E47813"/>
    <w:rsid w:val="00E47DB1"/>
    <w:rsid w:val="00E5113B"/>
    <w:rsid w:val="00E511B6"/>
    <w:rsid w:val="00E513AE"/>
    <w:rsid w:val="00E51530"/>
    <w:rsid w:val="00E51F4F"/>
    <w:rsid w:val="00E51F60"/>
    <w:rsid w:val="00E520DE"/>
    <w:rsid w:val="00E522C5"/>
    <w:rsid w:val="00E528ED"/>
    <w:rsid w:val="00E54C42"/>
    <w:rsid w:val="00E54D7E"/>
    <w:rsid w:val="00E54DCE"/>
    <w:rsid w:val="00E54E0E"/>
    <w:rsid w:val="00E5557D"/>
    <w:rsid w:val="00E5581C"/>
    <w:rsid w:val="00E5595D"/>
    <w:rsid w:val="00E55AB9"/>
    <w:rsid w:val="00E560F2"/>
    <w:rsid w:val="00E565A3"/>
    <w:rsid w:val="00E56995"/>
    <w:rsid w:val="00E56C26"/>
    <w:rsid w:val="00E56E4A"/>
    <w:rsid w:val="00E57252"/>
    <w:rsid w:val="00E5781B"/>
    <w:rsid w:val="00E57FB9"/>
    <w:rsid w:val="00E60850"/>
    <w:rsid w:val="00E611A5"/>
    <w:rsid w:val="00E616B8"/>
    <w:rsid w:val="00E6182A"/>
    <w:rsid w:val="00E6290A"/>
    <w:rsid w:val="00E6302D"/>
    <w:rsid w:val="00E63DCB"/>
    <w:rsid w:val="00E640D9"/>
    <w:rsid w:val="00E643EC"/>
    <w:rsid w:val="00E64675"/>
    <w:rsid w:val="00E64ED5"/>
    <w:rsid w:val="00E652BB"/>
    <w:rsid w:val="00E656D5"/>
    <w:rsid w:val="00E6635F"/>
    <w:rsid w:val="00E66E73"/>
    <w:rsid w:val="00E673F3"/>
    <w:rsid w:val="00E67640"/>
    <w:rsid w:val="00E70096"/>
    <w:rsid w:val="00E703B0"/>
    <w:rsid w:val="00E70667"/>
    <w:rsid w:val="00E70C14"/>
    <w:rsid w:val="00E70D63"/>
    <w:rsid w:val="00E711BE"/>
    <w:rsid w:val="00E718A4"/>
    <w:rsid w:val="00E72326"/>
    <w:rsid w:val="00E72481"/>
    <w:rsid w:val="00E725BC"/>
    <w:rsid w:val="00E727AF"/>
    <w:rsid w:val="00E72FAD"/>
    <w:rsid w:val="00E73053"/>
    <w:rsid w:val="00E73246"/>
    <w:rsid w:val="00E741D2"/>
    <w:rsid w:val="00E743E4"/>
    <w:rsid w:val="00E746B9"/>
    <w:rsid w:val="00E749F4"/>
    <w:rsid w:val="00E7535C"/>
    <w:rsid w:val="00E75A8B"/>
    <w:rsid w:val="00E75FAE"/>
    <w:rsid w:val="00E7671B"/>
    <w:rsid w:val="00E7726F"/>
    <w:rsid w:val="00E80080"/>
    <w:rsid w:val="00E8080E"/>
    <w:rsid w:val="00E81211"/>
    <w:rsid w:val="00E812F0"/>
    <w:rsid w:val="00E8144F"/>
    <w:rsid w:val="00E81580"/>
    <w:rsid w:val="00E821AE"/>
    <w:rsid w:val="00E825F5"/>
    <w:rsid w:val="00E830DC"/>
    <w:rsid w:val="00E830F4"/>
    <w:rsid w:val="00E83740"/>
    <w:rsid w:val="00E83D0F"/>
    <w:rsid w:val="00E84428"/>
    <w:rsid w:val="00E844A5"/>
    <w:rsid w:val="00E850D2"/>
    <w:rsid w:val="00E8552F"/>
    <w:rsid w:val="00E857A2"/>
    <w:rsid w:val="00E85811"/>
    <w:rsid w:val="00E85DC1"/>
    <w:rsid w:val="00E85FD8"/>
    <w:rsid w:val="00E86E94"/>
    <w:rsid w:val="00E8712F"/>
    <w:rsid w:val="00E87145"/>
    <w:rsid w:val="00E87351"/>
    <w:rsid w:val="00E87789"/>
    <w:rsid w:val="00E8790E"/>
    <w:rsid w:val="00E902D6"/>
    <w:rsid w:val="00E903DC"/>
    <w:rsid w:val="00E90432"/>
    <w:rsid w:val="00E90712"/>
    <w:rsid w:val="00E90933"/>
    <w:rsid w:val="00E90B4F"/>
    <w:rsid w:val="00E90E2A"/>
    <w:rsid w:val="00E91B0E"/>
    <w:rsid w:val="00E91C0A"/>
    <w:rsid w:val="00E91C0D"/>
    <w:rsid w:val="00E920D5"/>
    <w:rsid w:val="00E920DB"/>
    <w:rsid w:val="00E92104"/>
    <w:rsid w:val="00E923CA"/>
    <w:rsid w:val="00E93423"/>
    <w:rsid w:val="00E9350A"/>
    <w:rsid w:val="00E939CF"/>
    <w:rsid w:val="00E94100"/>
    <w:rsid w:val="00E94537"/>
    <w:rsid w:val="00E947FC"/>
    <w:rsid w:val="00E95348"/>
    <w:rsid w:val="00E95BDD"/>
    <w:rsid w:val="00E95C7A"/>
    <w:rsid w:val="00E95E0F"/>
    <w:rsid w:val="00E96008"/>
    <w:rsid w:val="00E96973"/>
    <w:rsid w:val="00E973E0"/>
    <w:rsid w:val="00E97619"/>
    <w:rsid w:val="00E97D41"/>
    <w:rsid w:val="00E97E3C"/>
    <w:rsid w:val="00E97F9B"/>
    <w:rsid w:val="00EA02AC"/>
    <w:rsid w:val="00EA08B0"/>
    <w:rsid w:val="00EA1156"/>
    <w:rsid w:val="00EA13E5"/>
    <w:rsid w:val="00EA1753"/>
    <w:rsid w:val="00EA18E2"/>
    <w:rsid w:val="00EA1918"/>
    <w:rsid w:val="00EA1D20"/>
    <w:rsid w:val="00EA26D2"/>
    <w:rsid w:val="00EA26F0"/>
    <w:rsid w:val="00EA26FF"/>
    <w:rsid w:val="00EA2C35"/>
    <w:rsid w:val="00EA3197"/>
    <w:rsid w:val="00EA38F5"/>
    <w:rsid w:val="00EA39FC"/>
    <w:rsid w:val="00EA3E49"/>
    <w:rsid w:val="00EA426F"/>
    <w:rsid w:val="00EA4FF4"/>
    <w:rsid w:val="00EA502A"/>
    <w:rsid w:val="00EA6507"/>
    <w:rsid w:val="00EA6574"/>
    <w:rsid w:val="00EA6579"/>
    <w:rsid w:val="00EA6650"/>
    <w:rsid w:val="00EA7073"/>
    <w:rsid w:val="00EA7479"/>
    <w:rsid w:val="00EA75C9"/>
    <w:rsid w:val="00EB09CB"/>
    <w:rsid w:val="00EB0B55"/>
    <w:rsid w:val="00EB0B72"/>
    <w:rsid w:val="00EB0B85"/>
    <w:rsid w:val="00EB10F4"/>
    <w:rsid w:val="00EB1442"/>
    <w:rsid w:val="00EB1B6F"/>
    <w:rsid w:val="00EB2248"/>
    <w:rsid w:val="00EB2712"/>
    <w:rsid w:val="00EB2C75"/>
    <w:rsid w:val="00EB2D95"/>
    <w:rsid w:val="00EB36B3"/>
    <w:rsid w:val="00EB38E8"/>
    <w:rsid w:val="00EB3FFA"/>
    <w:rsid w:val="00EB42E1"/>
    <w:rsid w:val="00EB45A2"/>
    <w:rsid w:val="00EB4701"/>
    <w:rsid w:val="00EB4C03"/>
    <w:rsid w:val="00EB4F0B"/>
    <w:rsid w:val="00EB61F8"/>
    <w:rsid w:val="00EB717A"/>
    <w:rsid w:val="00EB726A"/>
    <w:rsid w:val="00EB7CB7"/>
    <w:rsid w:val="00EB7F4B"/>
    <w:rsid w:val="00EB7FD1"/>
    <w:rsid w:val="00EC0529"/>
    <w:rsid w:val="00EC0616"/>
    <w:rsid w:val="00EC13BF"/>
    <w:rsid w:val="00EC14C1"/>
    <w:rsid w:val="00EC17BC"/>
    <w:rsid w:val="00EC18CF"/>
    <w:rsid w:val="00EC19DA"/>
    <w:rsid w:val="00EC1DE5"/>
    <w:rsid w:val="00EC2600"/>
    <w:rsid w:val="00EC28DE"/>
    <w:rsid w:val="00EC30E5"/>
    <w:rsid w:val="00EC3588"/>
    <w:rsid w:val="00EC39BF"/>
    <w:rsid w:val="00EC3B0F"/>
    <w:rsid w:val="00EC45A5"/>
    <w:rsid w:val="00EC48DC"/>
    <w:rsid w:val="00EC4F90"/>
    <w:rsid w:val="00EC5820"/>
    <w:rsid w:val="00EC5830"/>
    <w:rsid w:val="00EC6B2E"/>
    <w:rsid w:val="00EC6BD2"/>
    <w:rsid w:val="00EC6DCB"/>
    <w:rsid w:val="00EC74F9"/>
    <w:rsid w:val="00EC7D60"/>
    <w:rsid w:val="00ED0433"/>
    <w:rsid w:val="00ED0561"/>
    <w:rsid w:val="00ED0591"/>
    <w:rsid w:val="00ED08E1"/>
    <w:rsid w:val="00ED1087"/>
    <w:rsid w:val="00ED12F2"/>
    <w:rsid w:val="00ED139E"/>
    <w:rsid w:val="00ED1C28"/>
    <w:rsid w:val="00ED1C8A"/>
    <w:rsid w:val="00ED1E52"/>
    <w:rsid w:val="00ED23F3"/>
    <w:rsid w:val="00ED244F"/>
    <w:rsid w:val="00ED2CD0"/>
    <w:rsid w:val="00ED2F6B"/>
    <w:rsid w:val="00ED3449"/>
    <w:rsid w:val="00ED3545"/>
    <w:rsid w:val="00ED3BA9"/>
    <w:rsid w:val="00ED3BDA"/>
    <w:rsid w:val="00ED3DB9"/>
    <w:rsid w:val="00ED3F93"/>
    <w:rsid w:val="00ED45DB"/>
    <w:rsid w:val="00ED46F9"/>
    <w:rsid w:val="00ED4783"/>
    <w:rsid w:val="00ED4EAF"/>
    <w:rsid w:val="00ED5305"/>
    <w:rsid w:val="00ED57A4"/>
    <w:rsid w:val="00ED5B9E"/>
    <w:rsid w:val="00ED6399"/>
    <w:rsid w:val="00ED6461"/>
    <w:rsid w:val="00ED6569"/>
    <w:rsid w:val="00ED70D0"/>
    <w:rsid w:val="00ED7842"/>
    <w:rsid w:val="00ED7F33"/>
    <w:rsid w:val="00EE023D"/>
    <w:rsid w:val="00EE031B"/>
    <w:rsid w:val="00EE10C8"/>
    <w:rsid w:val="00EE1696"/>
    <w:rsid w:val="00EE185C"/>
    <w:rsid w:val="00EE1DC9"/>
    <w:rsid w:val="00EE2649"/>
    <w:rsid w:val="00EE2C78"/>
    <w:rsid w:val="00EE3003"/>
    <w:rsid w:val="00EE30FA"/>
    <w:rsid w:val="00EE3BF7"/>
    <w:rsid w:val="00EE4068"/>
    <w:rsid w:val="00EE419F"/>
    <w:rsid w:val="00EE445C"/>
    <w:rsid w:val="00EE4802"/>
    <w:rsid w:val="00EE56E3"/>
    <w:rsid w:val="00EE5E95"/>
    <w:rsid w:val="00EE5EA8"/>
    <w:rsid w:val="00EE6106"/>
    <w:rsid w:val="00EE6440"/>
    <w:rsid w:val="00EE6578"/>
    <w:rsid w:val="00EE6703"/>
    <w:rsid w:val="00EE6CE3"/>
    <w:rsid w:val="00EE731A"/>
    <w:rsid w:val="00EE75A5"/>
    <w:rsid w:val="00EE75DE"/>
    <w:rsid w:val="00EE764E"/>
    <w:rsid w:val="00EE7B63"/>
    <w:rsid w:val="00EF00BD"/>
    <w:rsid w:val="00EF0108"/>
    <w:rsid w:val="00EF065F"/>
    <w:rsid w:val="00EF0A32"/>
    <w:rsid w:val="00EF0ED3"/>
    <w:rsid w:val="00EF0FBE"/>
    <w:rsid w:val="00EF192D"/>
    <w:rsid w:val="00EF1F73"/>
    <w:rsid w:val="00EF226A"/>
    <w:rsid w:val="00EF2477"/>
    <w:rsid w:val="00EF26D0"/>
    <w:rsid w:val="00EF27C5"/>
    <w:rsid w:val="00EF326E"/>
    <w:rsid w:val="00EF4241"/>
    <w:rsid w:val="00EF4727"/>
    <w:rsid w:val="00EF4942"/>
    <w:rsid w:val="00EF4C8C"/>
    <w:rsid w:val="00EF4D36"/>
    <w:rsid w:val="00EF4D8C"/>
    <w:rsid w:val="00EF6920"/>
    <w:rsid w:val="00EF69F3"/>
    <w:rsid w:val="00EF6B75"/>
    <w:rsid w:val="00EF7850"/>
    <w:rsid w:val="00F0040D"/>
    <w:rsid w:val="00F0076B"/>
    <w:rsid w:val="00F00B0B"/>
    <w:rsid w:val="00F01609"/>
    <w:rsid w:val="00F019F2"/>
    <w:rsid w:val="00F01AB5"/>
    <w:rsid w:val="00F02035"/>
    <w:rsid w:val="00F0262C"/>
    <w:rsid w:val="00F038D5"/>
    <w:rsid w:val="00F03B74"/>
    <w:rsid w:val="00F052CD"/>
    <w:rsid w:val="00F05415"/>
    <w:rsid w:val="00F059B3"/>
    <w:rsid w:val="00F06C0C"/>
    <w:rsid w:val="00F0738A"/>
    <w:rsid w:val="00F1085D"/>
    <w:rsid w:val="00F113ED"/>
    <w:rsid w:val="00F12112"/>
    <w:rsid w:val="00F1250F"/>
    <w:rsid w:val="00F125B0"/>
    <w:rsid w:val="00F12878"/>
    <w:rsid w:val="00F129D8"/>
    <w:rsid w:val="00F13152"/>
    <w:rsid w:val="00F1319F"/>
    <w:rsid w:val="00F135E3"/>
    <w:rsid w:val="00F13925"/>
    <w:rsid w:val="00F14806"/>
    <w:rsid w:val="00F14A0E"/>
    <w:rsid w:val="00F14EF7"/>
    <w:rsid w:val="00F14FEF"/>
    <w:rsid w:val="00F15068"/>
    <w:rsid w:val="00F1554C"/>
    <w:rsid w:val="00F15F40"/>
    <w:rsid w:val="00F160CE"/>
    <w:rsid w:val="00F16272"/>
    <w:rsid w:val="00F16E0A"/>
    <w:rsid w:val="00F17009"/>
    <w:rsid w:val="00F1722D"/>
    <w:rsid w:val="00F17E8F"/>
    <w:rsid w:val="00F201FE"/>
    <w:rsid w:val="00F21CB3"/>
    <w:rsid w:val="00F21F1F"/>
    <w:rsid w:val="00F22005"/>
    <w:rsid w:val="00F2223D"/>
    <w:rsid w:val="00F23595"/>
    <w:rsid w:val="00F23CD1"/>
    <w:rsid w:val="00F246F5"/>
    <w:rsid w:val="00F24E46"/>
    <w:rsid w:val="00F25657"/>
    <w:rsid w:val="00F2586D"/>
    <w:rsid w:val="00F25B18"/>
    <w:rsid w:val="00F25F0E"/>
    <w:rsid w:val="00F25FCB"/>
    <w:rsid w:val="00F264D4"/>
    <w:rsid w:val="00F26BA9"/>
    <w:rsid w:val="00F2706D"/>
    <w:rsid w:val="00F305DC"/>
    <w:rsid w:val="00F31615"/>
    <w:rsid w:val="00F31D04"/>
    <w:rsid w:val="00F327AC"/>
    <w:rsid w:val="00F32851"/>
    <w:rsid w:val="00F32AA8"/>
    <w:rsid w:val="00F33316"/>
    <w:rsid w:val="00F339A4"/>
    <w:rsid w:val="00F33EB6"/>
    <w:rsid w:val="00F34866"/>
    <w:rsid w:val="00F34A87"/>
    <w:rsid w:val="00F34B5D"/>
    <w:rsid w:val="00F34C5C"/>
    <w:rsid w:val="00F352FB"/>
    <w:rsid w:val="00F35786"/>
    <w:rsid w:val="00F35897"/>
    <w:rsid w:val="00F359E4"/>
    <w:rsid w:val="00F35A38"/>
    <w:rsid w:val="00F35E51"/>
    <w:rsid w:val="00F36263"/>
    <w:rsid w:val="00F36498"/>
    <w:rsid w:val="00F36C01"/>
    <w:rsid w:val="00F374C6"/>
    <w:rsid w:val="00F375E1"/>
    <w:rsid w:val="00F378F1"/>
    <w:rsid w:val="00F37AF0"/>
    <w:rsid w:val="00F4023E"/>
    <w:rsid w:val="00F411C7"/>
    <w:rsid w:val="00F41974"/>
    <w:rsid w:val="00F41A5D"/>
    <w:rsid w:val="00F430D9"/>
    <w:rsid w:val="00F435B1"/>
    <w:rsid w:val="00F436DC"/>
    <w:rsid w:val="00F43B39"/>
    <w:rsid w:val="00F43EB7"/>
    <w:rsid w:val="00F44F0B"/>
    <w:rsid w:val="00F45DEA"/>
    <w:rsid w:val="00F46263"/>
    <w:rsid w:val="00F46CF1"/>
    <w:rsid w:val="00F46E8B"/>
    <w:rsid w:val="00F471C2"/>
    <w:rsid w:val="00F47F70"/>
    <w:rsid w:val="00F50604"/>
    <w:rsid w:val="00F50DE2"/>
    <w:rsid w:val="00F514F6"/>
    <w:rsid w:val="00F52358"/>
    <w:rsid w:val="00F52912"/>
    <w:rsid w:val="00F52BF0"/>
    <w:rsid w:val="00F52EBA"/>
    <w:rsid w:val="00F53447"/>
    <w:rsid w:val="00F53F56"/>
    <w:rsid w:val="00F53F98"/>
    <w:rsid w:val="00F54232"/>
    <w:rsid w:val="00F5424D"/>
    <w:rsid w:val="00F54619"/>
    <w:rsid w:val="00F54D1F"/>
    <w:rsid w:val="00F54FDC"/>
    <w:rsid w:val="00F55E89"/>
    <w:rsid w:val="00F5613D"/>
    <w:rsid w:val="00F5631C"/>
    <w:rsid w:val="00F569D6"/>
    <w:rsid w:val="00F6036B"/>
    <w:rsid w:val="00F60574"/>
    <w:rsid w:val="00F60E54"/>
    <w:rsid w:val="00F61345"/>
    <w:rsid w:val="00F6166F"/>
    <w:rsid w:val="00F619F8"/>
    <w:rsid w:val="00F61E63"/>
    <w:rsid w:val="00F62572"/>
    <w:rsid w:val="00F62658"/>
    <w:rsid w:val="00F62B83"/>
    <w:rsid w:val="00F62EAF"/>
    <w:rsid w:val="00F63825"/>
    <w:rsid w:val="00F63E85"/>
    <w:rsid w:val="00F644A6"/>
    <w:rsid w:val="00F649BE"/>
    <w:rsid w:val="00F651D1"/>
    <w:rsid w:val="00F65BFA"/>
    <w:rsid w:val="00F65C44"/>
    <w:rsid w:val="00F65DD0"/>
    <w:rsid w:val="00F663AF"/>
    <w:rsid w:val="00F665FA"/>
    <w:rsid w:val="00F669A0"/>
    <w:rsid w:val="00F66A90"/>
    <w:rsid w:val="00F670CD"/>
    <w:rsid w:val="00F70714"/>
    <w:rsid w:val="00F70834"/>
    <w:rsid w:val="00F70A54"/>
    <w:rsid w:val="00F7133B"/>
    <w:rsid w:val="00F7208B"/>
    <w:rsid w:val="00F72922"/>
    <w:rsid w:val="00F72FA5"/>
    <w:rsid w:val="00F7308A"/>
    <w:rsid w:val="00F7322A"/>
    <w:rsid w:val="00F737D5"/>
    <w:rsid w:val="00F73BBC"/>
    <w:rsid w:val="00F7408A"/>
    <w:rsid w:val="00F74538"/>
    <w:rsid w:val="00F7496B"/>
    <w:rsid w:val="00F74F93"/>
    <w:rsid w:val="00F74FE2"/>
    <w:rsid w:val="00F750FD"/>
    <w:rsid w:val="00F755A3"/>
    <w:rsid w:val="00F75902"/>
    <w:rsid w:val="00F75938"/>
    <w:rsid w:val="00F759A0"/>
    <w:rsid w:val="00F75A89"/>
    <w:rsid w:val="00F75ACF"/>
    <w:rsid w:val="00F764E1"/>
    <w:rsid w:val="00F77230"/>
    <w:rsid w:val="00F77872"/>
    <w:rsid w:val="00F77967"/>
    <w:rsid w:val="00F77AF6"/>
    <w:rsid w:val="00F77B8C"/>
    <w:rsid w:val="00F77BBD"/>
    <w:rsid w:val="00F77CE7"/>
    <w:rsid w:val="00F77DD9"/>
    <w:rsid w:val="00F806BF"/>
    <w:rsid w:val="00F813C8"/>
    <w:rsid w:val="00F81715"/>
    <w:rsid w:val="00F81FCA"/>
    <w:rsid w:val="00F821D3"/>
    <w:rsid w:val="00F82236"/>
    <w:rsid w:val="00F82947"/>
    <w:rsid w:val="00F829FF"/>
    <w:rsid w:val="00F82A4C"/>
    <w:rsid w:val="00F839B6"/>
    <w:rsid w:val="00F84184"/>
    <w:rsid w:val="00F843E3"/>
    <w:rsid w:val="00F848E1"/>
    <w:rsid w:val="00F848FD"/>
    <w:rsid w:val="00F849E4"/>
    <w:rsid w:val="00F84BD6"/>
    <w:rsid w:val="00F84CF8"/>
    <w:rsid w:val="00F84F62"/>
    <w:rsid w:val="00F85B97"/>
    <w:rsid w:val="00F86292"/>
    <w:rsid w:val="00F86443"/>
    <w:rsid w:val="00F86A84"/>
    <w:rsid w:val="00F86BA7"/>
    <w:rsid w:val="00F87079"/>
    <w:rsid w:val="00F874C6"/>
    <w:rsid w:val="00F8761C"/>
    <w:rsid w:val="00F9053C"/>
    <w:rsid w:val="00F90C15"/>
    <w:rsid w:val="00F90CBB"/>
    <w:rsid w:val="00F915DC"/>
    <w:rsid w:val="00F9170B"/>
    <w:rsid w:val="00F91821"/>
    <w:rsid w:val="00F91ECD"/>
    <w:rsid w:val="00F923B0"/>
    <w:rsid w:val="00F924D9"/>
    <w:rsid w:val="00F92A71"/>
    <w:rsid w:val="00F93B1F"/>
    <w:rsid w:val="00F93E3D"/>
    <w:rsid w:val="00F942A9"/>
    <w:rsid w:val="00F945A0"/>
    <w:rsid w:val="00F9462F"/>
    <w:rsid w:val="00F94A36"/>
    <w:rsid w:val="00F959AD"/>
    <w:rsid w:val="00F95A08"/>
    <w:rsid w:val="00F961A9"/>
    <w:rsid w:val="00F9638B"/>
    <w:rsid w:val="00F96B3D"/>
    <w:rsid w:val="00F96D9A"/>
    <w:rsid w:val="00F96EC1"/>
    <w:rsid w:val="00F97D94"/>
    <w:rsid w:val="00FA01C8"/>
    <w:rsid w:val="00FA0638"/>
    <w:rsid w:val="00FA0C79"/>
    <w:rsid w:val="00FA114F"/>
    <w:rsid w:val="00FA27A1"/>
    <w:rsid w:val="00FA33A1"/>
    <w:rsid w:val="00FA357A"/>
    <w:rsid w:val="00FA4134"/>
    <w:rsid w:val="00FA44DE"/>
    <w:rsid w:val="00FA4A9E"/>
    <w:rsid w:val="00FA5152"/>
    <w:rsid w:val="00FA635D"/>
    <w:rsid w:val="00FA6983"/>
    <w:rsid w:val="00FA70C2"/>
    <w:rsid w:val="00FA72DA"/>
    <w:rsid w:val="00FA7AEF"/>
    <w:rsid w:val="00FB05BA"/>
    <w:rsid w:val="00FB0AE9"/>
    <w:rsid w:val="00FB0D02"/>
    <w:rsid w:val="00FB0DE6"/>
    <w:rsid w:val="00FB19FD"/>
    <w:rsid w:val="00FB1AB0"/>
    <w:rsid w:val="00FB1D91"/>
    <w:rsid w:val="00FB21F9"/>
    <w:rsid w:val="00FB2415"/>
    <w:rsid w:val="00FB2740"/>
    <w:rsid w:val="00FB2D72"/>
    <w:rsid w:val="00FB32F6"/>
    <w:rsid w:val="00FB3EBA"/>
    <w:rsid w:val="00FB3EF7"/>
    <w:rsid w:val="00FB4070"/>
    <w:rsid w:val="00FB4F9E"/>
    <w:rsid w:val="00FB5282"/>
    <w:rsid w:val="00FB5D85"/>
    <w:rsid w:val="00FB6BE8"/>
    <w:rsid w:val="00FB6DCD"/>
    <w:rsid w:val="00FB7A48"/>
    <w:rsid w:val="00FB7BF8"/>
    <w:rsid w:val="00FC013B"/>
    <w:rsid w:val="00FC06FE"/>
    <w:rsid w:val="00FC096B"/>
    <w:rsid w:val="00FC0A32"/>
    <w:rsid w:val="00FC1C7E"/>
    <w:rsid w:val="00FC1EFD"/>
    <w:rsid w:val="00FC2160"/>
    <w:rsid w:val="00FC264A"/>
    <w:rsid w:val="00FC27EC"/>
    <w:rsid w:val="00FC34D0"/>
    <w:rsid w:val="00FC375E"/>
    <w:rsid w:val="00FC3A9F"/>
    <w:rsid w:val="00FC4557"/>
    <w:rsid w:val="00FC4A4D"/>
    <w:rsid w:val="00FC4AD1"/>
    <w:rsid w:val="00FC4B67"/>
    <w:rsid w:val="00FC4B69"/>
    <w:rsid w:val="00FC549B"/>
    <w:rsid w:val="00FC5CA1"/>
    <w:rsid w:val="00FC624B"/>
    <w:rsid w:val="00FC6424"/>
    <w:rsid w:val="00FC64CA"/>
    <w:rsid w:val="00FC6730"/>
    <w:rsid w:val="00FC67C7"/>
    <w:rsid w:val="00FC68FD"/>
    <w:rsid w:val="00FC741E"/>
    <w:rsid w:val="00FC74B1"/>
    <w:rsid w:val="00FC7670"/>
    <w:rsid w:val="00FC7762"/>
    <w:rsid w:val="00FC7EE9"/>
    <w:rsid w:val="00FD083A"/>
    <w:rsid w:val="00FD0938"/>
    <w:rsid w:val="00FD0A2C"/>
    <w:rsid w:val="00FD1783"/>
    <w:rsid w:val="00FD1BF5"/>
    <w:rsid w:val="00FD1D12"/>
    <w:rsid w:val="00FD2BD2"/>
    <w:rsid w:val="00FD2E40"/>
    <w:rsid w:val="00FD380E"/>
    <w:rsid w:val="00FD3F8B"/>
    <w:rsid w:val="00FD42B7"/>
    <w:rsid w:val="00FD44EC"/>
    <w:rsid w:val="00FD4766"/>
    <w:rsid w:val="00FD511C"/>
    <w:rsid w:val="00FD545B"/>
    <w:rsid w:val="00FD55D0"/>
    <w:rsid w:val="00FD5E26"/>
    <w:rsid w:val="00FD63EE"/>
    <w:rsid w:val="00FD682D"/>
    <w:rsid w:val="00FD6AF9"/>
    <w:rsid w:val="00FD6D03"/>
    <w:rsid w:val="00FD760A"/>
    <w:rsid w:val="00FD7C96"/>
    <w:rsid w:val="00FE0ED3"/>
    <w:rsid w:val="00FE1491"/>
    <w:rsid w:val="00FE168F"/>
    <w:rsid w:val="00FE1E70"/>
    <w:rsid w:val="00FE26D7"/>
    <w:rsid w:val="00FE280D"/>
    <w:rsid w:val="00FE2C50"/>
    <w:rsid w:val="00FE2FDB"/>
    <w:rsid w:val="00FE31A8"/>
    <w:rsid w:val="00FE3329"/>
    <w:rsid w:val="00FE34C3"/>
    <w:rsid w:val="00FE37D7"/>
    <w:rsid w:val="00FE3B02"/>
    <w:rsid w:val="00FE3C38"/>
    <w:rsid w:val="00FE3C5E"/>
    <w:rsid w:val="00FE5362"/>
    <w:rsid w:val="00FE581F"/>
    <w:rsid w:val="00FE5B7F"/>
    <w:rsid w:val="00FE5FCD"/>
    <w:rsid w:val="00FE6A27"/>
    <w:rsid w:val="00FE6B70"/>
    <w:rsid w:val="00FE7856"/>
    <w:rsid w:val="00FE7E53"/>
    <w:rsid w:val="00FF0198"/>
    <w:rsid w:val="00FF085E"/>
    <w:rsid w:val="00FF1057"/>
    <w:rsid w:val="00FF1345"/>
    <w:rsid w:val="00FF14FD"/>
    <w:rsid w:val="00FF1792"/>
    <w:rsid w:val="00FF1806"/>
    <w:rsid w:val="00FF1C0A"/>
    <w:rsid w:val="00FF1C70"/>
    <w:rsid w:val="00FF1CB7"/>
    <w:rsid w:val="00FF20BF"/>
    <w:rsid w:val="00FF2913"/>
    <w:rsid w:val="00FF2968"/>
    <w:rsid w:val="00FF2AA6"/>
    <w:rsid w:val="00FF2EA8"/>
    <w:rsid w:val="00FF320E"/>
    <w:rsid w:val="00FF39C9"/>
    <w:rsid w:val="00FF3FFD"/>
    <w:rsid w:val="00FF4081"/>
    <w:rsid w:val="00FF41DB"/>
    <w:rsid w:val="00FF421F"/>
    <w:rsid w:val="00FF44D8"/>
    <w:rsid w:val="00FF45CB"/>
    <w:rsid w:val="00FF4AE6"/>
    <w:rsid w:val="00FF4C1A"/>
    <w:rsid w:val="00FF541E"/>
    <w:rsid w:val="00FF5AAA"/>
    <w:rsid w:val="00FF5D62"/>
    <w:rsid w:val="00FF5F9B"/>
    <w:rsid w:val="00FF62EF"/>
    <w:rsid w:val="00FF67BA"/>
    <w:rsid w:val="00FF6921"/>
    <w:rsid w:val="00FF6ED4"/>
    <w:rsid w:val="00FF746F"/>
    <w:rsid w:val="00FF7CAF"/>
    <w:rsid w:val="00FF7E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0C0530D"/>
  <w15:docId w15:val="{BFF87586-2074-412D-A44A-3C5C532CE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semiHidden="1" w:unhideWhenUsed="1"/>
    <w:lsdException w:name="toc 5" w:semiHidden="1" w:unhideWhenUsed="1"/>
    <w:lsdException w:name="toc 6" w:semiHidden="1" w:uiPriority="39" w:unhideWhenUsed="1"/>
    <w:lsdException w:name="toc 7" w:semiHidden="1" w:uiPriority="39" w:unhideWhenUsed="1"/>
    <w:lsdException w:name="toc 8" w:semiHidden="1"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85FAC"/>
    <w:pPr>
      <w:widowControl w:val="0"/>
      <w:adjustRightInd w:val="0"/>
      <w:spacing w:line="440" w:lineRule="exact"/>
      <w:ind w:firstLineChars="200" w:firstLine="200"/>
      <w:jc w:val="both"/>
      <w:textAlignment w:val="baseline"/>
    </w:pPr>
    <w:rPr>
      <w:kern w:val="0"/>
      <w:sz w:val="24"/>
      <w:szCs w:val="20"/>
    </w:rPr>
  </w:style>
  <w:style w:type="paragraph" w:styleId="1">
    <w:name w:val="heading 1"/>
    <w:basedOn w:val="a0"/>
    <w:next w:val="a0"/>
    <w:link w:val="10"/>
    <w:uiPriority w:val="99"/>
    <w:qFormat/>
    <w:rsid w:val="00FF7CAF"/>
    <w:pPr>
      <w:keepNext/>
      <w:keepLines/>
      <w:spacing w:before="340" w:after="330" w:line="578" w:lineRule="atLeast"/>
      <w:outlineLvl w:val="0"/>
    </w:pPr>
    <w:rPr>
      <w:b/>
      <w:bCs/>
      <w:kern w:val="44"/>
      <w:sz w:val="44"/>
      <w:szCs w:val="44"/>
    </w:rPr>
  </w:style>
  <w:style w:type="paragraph" w:styleId="2">
    <w:name w:val="heading 2"/>
    <w:basedOn w:val="a0"/>
    <w:next w:val="a0"/>
    <w:link w:val="20"/>
    <w:uiPriority w:val="99"/>
    <w:qFormat/>
    <w:rsid w:val="00FF7CAF"/>
    <w:pPr>
      <w:keepNext/>
      <w:keepLines/>
      <w:spacing w:before="260" w:after="260" w:line="416" w:lineRule="atLeast"/>
      <w:outlineLvl w:val="1"/>
    </w:pPr>
    <w:rPr>
      <w:rFonts w:ascii="Arial" w:eastAsia="黑体" w:hAnsi="Arial"/>
      <w:b/>
      <w:bCs/>
      <w:sz w:val="32"/>
      <w:szCs w:val="32"/>
    </w:rPr>
  </w:style>
  <w:style w:type="paragraph" w:styleId="3">
    <w:name w:val="heading 3"/>
    <w:basedOn w:val="a0"/>
    <w:next w:val="a0"/>
    <w:link w:val="30"/>
    <w:uiPriority w:val="99"/>
    <w:qFormat/>
    <w:rsid w:val="00FF7CAF"/>
    <w:pPr>
      <w:keepNext/>
      <w:keepLines/>
      <w:spacing w:before="260" w:after="260" w:line="416" w:lineRule="atLeast"/>
      <w:outlineLvl w:val="2"/>
    </w:pPr>
    <w:rPr>
      <w:b/>
      <w:bCs/>
      <w:sz w:val="32"/>
      <w:szCs w:val="32"/>
    </w:rPr>
  </w:style>
  <w:style w:type="paragraph" w:styleId="4">
    <w:name w:val="heading 4"/>
    <w:basedOn w:val="a0"/>
    <w:next w:val="a0"/>
    <w:link w:val="40"/>
    <w:uiPriority w:val="99"/>
    <w:qFormat/>
    <w:rsid w:val="00FF7CAF"/>
    <w:pPr>
      <w:adjustRightInd/>
      <w:spacing w:line="392" w:lineRule="atLeast"/>
      <w:ind w:left="864" w:hanging="864"/>
      <w:textAlignment w:val="auto"/>
      <w:outlineLvl w:val="3"/>
    </w:pPr>
    <w:rPr>
      <w:rFonts w:eastAsia="黑体"/>
      <w:kern w:val="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9"/>
    <w:locked/>
    <w:rsid w:val="007C1DDC"/>
    <w:rPr>
      <w:rFonts w:eastAsia="宋体"/>
      <w:b/>
      <w:kern w:val="44"/>
      <w:sz w:val="44"/>
      <w:lang w:val="en-US" w:eastAsia="zh-CN"/>
    </w:rPr>
  </w:style>
  <w:style w:type="character" w:customStyle="1" w:styleId="20">
    <w:name w:val="标题 2 字符"/>
    <w:basedOn w:val="a1"/>
    <w:link w:val="2"/>
    <w:uiPriority w:val="99"/>
    <w:locked/>
    <w:rsid w:val="00FF7CAF"/>
    <w:rPr>
      <w:rFonts w:ascii="Arial" w:eastAsia="黑体" w:hAnsi="Arial"/>
      <w:b/>
      <w:sz w:val="32"/>
      <w:lang w:val="en-US" w:eastAsia="zh-CN"/>
    </w:rPr>
  </w:style>
  <w:style w:type="character" w:customStyle="1" w:styleId="30">
    <w:name w:val="标题 3 字符"/>
    <w:basedOn w:val="a1"/>
    <w:link w:val="3"/>
    <w:uiPriority w:val="9"/>
    <w:semiHidden/>
    <w:rsid w:val="00146F37"/>
    <w:rPr>
      <w:b/>
      <w:bCs/>
      <w:kern w:val="0"/>
      <w:sz w:val="32"/>
      <w:szCs w:val="32"/>
    </w:rPr>
  </w:style>
  <w:style w:type="character" w:customStyle="1" w:styleId="40">
    <w:name w:val="标题 4 字符"/>
    <w:basedOn w:val="a1"/>
    <w:link w:val="4"/>
    <w:uiPriority w:val="9"/>
    <w:semiHidden/>
    <w:rsid w:val="00146F37"/>
    <w:rPr>
      <w:rFonts w:asciiTheme="majorHAnsi" w:eastAsiaTheme="majorEastAsia" w:hAnsiTheme="majorHAnsi" w:cstheme="majorBidi"/>
      <w:b/>
      <w:bCs/>
      <w:kern w:val="0"/>
      <w:sz w:val="28"/>
      <w:szCs w:val="28"/>
    </w:rPr>
  </w:style>
  <w:style w:type="character" w:styleId="a4">
    <w:name w:val="FollowedHyperlink"/>
    <w:basedOn w:val="a1"/>
    <w:uiPriority w:val="99"/>
    <w:rsid w:val="00FF7CAF"/>
    <w:rPr>
      <w:rFonts w:cs="Times New Roman"/>
      <w:color w:val="800080"/>
      <w:u w:val="single"/>
    </w:rPr>
  </w:style>
  <w:style w:type="character" w:styleId="a5">
    <w:name w:val="page number"/>
    <w:basedOn w:val="a1"/>
    <w:uiPriority w:val="99"/>
    <w:rsid w:val="00FF7CAF"/>
    <w:rPr>
      <w:rFonts w:cs="Times New Roman"/>
    </w:rPr>
  </w:style>
  <w:style w:type="character" w:styleId="a6">
    <w:name w:val="Hyperlink"/>
    <w:basedOn w:val="a1"/>
    <w:uiPriority w:val="99"/>
    <w:rsid w:val="00FF7CAF"/>
    <w:rPr>
      <w:rFonts w:cs="Times New Roman"/>
      <w:color w:val="0000FF"/>
      <w:u w:val="single"/>
    </w:rPr>
  </w:style>
  <w:style w:type="character" w:customStyle="1" w:styleId="a7">
    <w:name w:val="正文文本缩进 字符"/>
    <w:link w:val="a8"/>
    <w:uiPriority w:val="99"/>
    <w:locked/>
    <w:rsid w:val="00FF7CAF"/>
    <w:rPr>
      <w:kern w:val="2"/>
      <w:sz w:val="24"/>
    </w:rPr>
  </w:style>
  <w:style w:type="character" w:customStyle="1" w:styleId="31">
    <w:name w:val="正文文本缩进 3 字符"/>
    <w:link w:val="32"/>
    <w:uiPriority w:val="99"/>
    <w:locked/>
    <w:rsid w:val="00FF7CAF"/>
    <w:rPr>
      <w:rFonts w:ascii="宋体"/>
      <w:sz w:val="24"/>
    </w:rPr>
  </w:style>
  <w:style w:type="character" w:customStyle="1" w:styleId="p41">
    <w:name w:val="p41"/>
    <w:uiPriority w:val="99"/>
    <w:rsid w:val="00FF7CAF"/>
    <w:rPr>
      <w:rFonts w:ascii="Times New Roman" w:hAnsi="Times New Roman"/>
      <w:color w:val="000000"/>
      <w:sz w:val="21"/>
    </w:rPr>
  </w:style>
  <w:style w:type="character" w:customStyle="1" w:styleId="apple-style-span">
    <w:name w:val="apple-style-span"/>
    <w:basedOn w:val="a1"/>
    <w:uiPriority w:val="99"/>
    <w:rsid w:val="00FF7CAF"/>
    <w:rPr>
      <w:rFonts w:cs="Times New Roman"/>
    </w:rPr>
  </w:style>
  <w:style w:type="character" w:customStyle="1" w:styleId="green1">
    <w:name w:val="green1"/>
    <w:uiPriority w:val="99"/>
    <w:rsid w:val="00FF7CAF"/>
    <w:rPr>
      <w:color w:val="339900"/>
    </w:rPr>
  </w:style>
  <w:style w:type="paragraph" w:styleId="21">
    <w:name w:val="Body Text Indent 2"/>
    <w:basedOn w:val="a0"/>
    <w:link w:val="22"/>
    <w:uiPriority w:val="99"/>
    <w:rsid w:val="00FF7CAF"/>
    <w:pPr>
      <w:spacing w:after="120" w:line="480" w:lineRule="auto"/>
      <w:ind w:leftChars="200" w:left="420"/>
    </w:pPr>
  </w:style>
  <w:style w:type="character" w:customStyle="1" w:styleId="22">
    <w:name w:val="正文文本缩进 2 字符"/>
    <w:basedOn w:val="a1"/>
    <w:link w:val="21"/>
    <w:uiPriority w:val="99"/>
    <w:semiHidden/>
    <w:rsid w:val="00146F37"/>
    <w:rPr>
      <w:kern w:val="0"/>
      <w:szCs w:val="20"/>
    </w:rPr>
  </w:style>
  <w:style w:type="paragraph" w:styleId="5">
    <w:name w:val="toc 5"/>
    <w:basedOn w:val="a0"/>
    <w:next w:val="a0"/>
    <w:uiPriority w:val="99"/>
    <w:rsid w:val="00FF7CAF"/>
    <w:pPr>
      <w:adjustRightInd/>
      <w:spacing w:line="392" w:lineRule="atLeast"/>
      <w:ind w:leftChars="800" w:left="1680"/>
      <w:textAlignment w:val="auto"/>
    </w:pPr>
    <w:rPr>
      <w:kern w:val="2"/>
      <w:szCs w:val="24"/>
    </w:rPr>
  </w:style>
  <w:style w:type="paragraph" w:styleId="11">
    <w:name w:val="toc 1"/>
    <w:basedOn w:val="a0"/>
    <w:next w:val="a0"/>
    <w:uiPriority w:val="39"/>
    <w:rsid w:val="003474D8"/>
    <w:pPr>
      <w:ind w:firstLineChars="0" w:firstLine="0"/>
    </w:pPr>
    <w:rPr>
      <w:rFonts w:eastAsia="黑体"/>
      <w:szCs w:val="24"/>
    </w:rPr>
  </w:style>
  <w:style w:type="paragraph" w:styleId="33">
    <w:name w:val="toc 3"/>
    <w:basedOn w:val="a0"/>
    <w:next w:val="a0"/>
    <w:uiPriority w:val="39"/>
    <w:rsid w:val="00237429"/>
    <w:pPr>
      <w:ind w:leftChars="200" w:left="200" w:firstLineChars="0" w:firstLine="0"/>
    </w:pPr>
    <w:rPr>
      <w:szCs w:val="24"/>
    </w:rPr>
  </w:style>
  <w:style w:type="paragraph" w:styleId="a9">
    <w:name w:val="Normal (Web)"/>
    <w:basedOn w:val="a0"/>
    <w:uiPriority w:val="99"/>
    <w:rsid w:val="00FF7CAF"/>
    <w:pPr>
      <w:widowControl/>
      <w:adjustRightInd/>
      <w:spacing w:before="100" w:beforeAutospacing="1" w:after="100" w:afterAutospacing="1" w:line="240" w:lineRule="auto"/>
      <w:jc w:val="left"/>
      <w:textAlignment w:val="auto"/>
    </w:pPr>
    <w:rPr>
      <w:rFonts w:ascii="Verdana" w:hAnsi="Verdana" w:cs="宋体"/>
      <w:color w:val="000099"/>
      <w:sz w:val="20"/>
    </w:rPr>
  </w:style>
  <w:style w:type="paragraph" w:styleId="aa">
    <w:name w:val="footer"/>
    <w:basedOn w:val="a0"/>
    <w:link w:val="ab"/>
    <w:uiPriority w:val="99"/>
    <w:rsid w:val="00FF7CAF"/>
    <w:pPr>
      <w:tabs>
        <w:tab w:val="center" w:pos="4153"/>
        <w:tab w:val="right" w:pos="8306"/>
      </w:tabs>
      <w:snapToGrid w:val="0"/>
      <w:jc w:val="left"/>
    </w:pPr>
    <w:rPr>
      <w:sz w:val="18"/>
      <w:szCs w:val="18"/>
    </w:rPr>
  </w:style>
  <w:style w:type="character" w:customStyle="1" w:styleId="ab">
    <w:name w:val="页脚 字符"/>
    <w:basedOn w:val="a1"/>
    <w:link w:val="aa"/>
    <w:uiPriority w:val="99"/>
    <w:semiHidden/>
    <w:rsid w:val="00146F37"/>
    <w:rPr>
      <w:kern w:val="0"/>
      <w:sz w:val="18"/>
      <w:szCs w:val="18"/>
    </w:rPr>
  </w:style>
  <w:style w:type="paragraph" w:styleId="ac">
    <w:name w:val="Body Text"/>
    <w:basedOn w:val="a0"/>
    <w:link w:val="ad"/>
    <w:uiPriority w:val="99"/>
    <w:rsid w:val="00FF7CAF"/>
    <w:pPr>
      <w:spacing w:after="120"/>
    </w:pPr>
  </w:style>
  <w:style w:type="character" w:customStyle="1" w:styleId="ad">
    <w:name w:val="正文文本 字符"/>
    <w:basedOn w:val="a1"/>
    <w:link w:val="ac"/>
    <w:uiPriority w:val="99"/>
    <w:semiHidden/>
    <w:rsid w:val="00146F37"/>
    <w:rPr>
      <w:kern w:val="0"/>
      <w:szCs w:val="20"/>
    </w:rPr>
  </w:style>
  <w:style w:type="paragraph" w:styleId="a8">
    <w:name w:val="Body Text Indent"/>
    <w:basedOn w:val="a0"/>
    <w:link w:val="a7"/>
    <w:uiPriority w:val="99"/>
    <w:rsid w:val="00FF7CAF"/>
    <w:pPr>
      <w:adjustRightInd/>
      <w:spacing w:line="392" w:lineRule="atLeast"/>
      <w:ind w:firstLine="480"/>
      <w:textAlignment w:val="auto"/>
    </w:pPr>
    <w:rPr>
      <w:kern w:val="2"/>
      <w:szCs w:val="24"/>
    </w:rPr>
  </w:style>
  <w:style w:type="character" w:customStyle="1" w:styleId="BodyTextIndentChar1">
    <w:name w:val="Body Text Indent Char1"/>
    <w:basedOn w:val="a1"/>
    <w:uiPriority w:val="99"/>
    <w:semiHidden/>
    <w:rsid w:val="00146F37"/>
    <w:rPr>
      <w:kern w:val="0"/>
      <w:szCs w:val="20"/>
    </w:rPr>
  </w:style>
  <w:style w:type="paragraph" w:styleId="41">
    <w:name w:val="toc 4"/>
    <w:basedOn w:val="a0"/>
    <w:next w:val="a0"/>
    <w:uiPriority w:val="99"/>
    <w:rsid w:val="003474D8"/>
    <w:pPr>
      <w:adjustRightInd/>
      <w:spacing w:line="392" w:lineRule="atLeast"/>
      <w:ind w:leftChars="300" w:left="300" w:firstLineChars="0" w:firstLine="0"/>
      <w:textAlignment w:val="auto"/>
    </w:pPr>
    <w:rPr>
      <w:kern w:val="2"/>
      <w:szCs w:val="24"/>
    </w:rPr>
  </w:style>
  <w:style w:type="paragraph" w:styleId="32">
    <w:name w:val="Body Text Indent 3"/>
    <w:basedOn w:val="a0"/>
    <w:link w:val="31"/>
    <w:uiPriority w:val="99"/>
    <w:rsid w:val="00FF7CAF"/>
    <w:pPr>
      <w:tabs>
        <w:tab w:val="left" w:pos="8222"/>
      </w:tabs>
      <w:autoSpaceDE w:val="0"/>
      <w:autoSpaceDN w:val="0"/>
      <w:spacing w:line="420" w:lineRule="atLeast"/>
      <w:ind w:firstLine="482"/>
      <w:jc w:val="left"/>
      <w:textAlignment w:val="auto"/>
    </w:pPr>
    <w:rPr>
      <w:rFonts w:ascii="宋体"/>
    </w:rPr>
  </w:style>
  <w:style w:type="character" w:customStyle="1" w:styleId="BodyTextIndent3Char1">
    <w:name w:val="Body Text Indent 3 Char1"/>
    <w:basedOn w:val="a1"/>
    <w:uiPriority w:val="99"/>
    <w:semiHidden/>
    <w:rsid w:val="00146F37"/>
    <w:rPr>
      <w:kern w:val="0"/>
      <w:sz w:val="16"/>
      <w:szCs w:val="16"/>
    </w:rPr>
  </w:style>
  <w:style w:type="paragraph" w:styleId="8">
    <w:name w:val="toc 8"/>
    <w:basedOn w:val="a0"/>
    <w:next w:val="a0"/>
    <w:uiPriority w:val="99"/>
    <w:rsid w:val="00FF7CAF"/>
    <w:pPr>
      <w:adjustRightInd/>
      <w:spacing w:line="392" w:lineRule="atLeast"/>
      <w:ind w:leftChars="1400" w:left="2940"/>
      <w:textAlignment w:val="auto"/>
    </w:pPr>
    <w:rPr>
      <w:kern w:val="2"/>
      <w:szCs w:val="24"/>
    </w:rPr>
  </w:style>
  <w:style w:type="paragraph" w:styleId="ae">
    <w:name w:val="header"/>
    <w:basedOn w:val="a0"/>
    <w:link w:val="af"/>
    <w:uiPriority w:val="99"/>
    <w:rsid w:val="00FF7CAF"/>
    <w:pPr>
      <w:pBdr>
        <w:bottom w:val="single" w:sz="6" w:space="1" w:color="auto"/>
      </w:pBdr>
      <w:tabs>
        <w:tab w:val="center" w:pos="4153"/>
        <w:tab w:val="right" w:pos="8306"/>
      </w:tabs>
      <w:snapToGrid w:val="0"/>
      <w:jc w:val="center"/>
    </w:pPr>
    <w:rPr>
      <w:sz w:val="18"/>
      <w:szCs w:val="18"/>
    </w:rPr>
  </w:style>
  <w:style w:type="character" w:customStyle="1" w:styleId="af">
    <w:name w:val="页眉 字符"/>
    <w:basedOn w:val="a1"/>
    <w:link w:val="ae"/>
    <w:uiPriority w:val="99"/>
    <w:locked/>
    <w:rsid w:val="008A515E"/>
    <w:rPr>
      <w:sz w:val="18"/>
    </w:rPr>
  </w:style>
  <w:style w:type="paragraph" w:styleId="af0">
    <w:name w:val="Document Map"/>
    <w:basedOn w:val="a0"/>
    <w:link w:val="af1"/>
    <w:uiPriority w:val="99"/>
    <w:rsid w:val="00FF7CAF"/>
    <w:pPr>
      <w:shd w:val="clear" w:color="auto" w:fill="000080"/>
    </w:pPr>
  </w:style>
  <w:style w:type="character" w:customStyle="1" w:styleId="af1">
    <w:name w:val="文档结构图 字符"/>
    <w:basedOn w:val="a1"/>
    <w:link w:val="af0"/>
    <w:uiPriority w:val="99"/>
    <w:semiHidden/>
    <w:rsid w:val="00146F37"/>
    <w:rPr>
      <w:kern w:val="0"/>
      <w:sz w:val="0"/>
      <w:szCs w:val="0"/>
    </w:rPr>
  </w:style>
  <w:style w:type="paragraph" w:styleId="af2">
    <w:name w:val="Date"/>
    <w:basedOn w:val="a0"/>
    <w:next w:val="a0"/>
    <w:link w:val="af3"/>
    <w:uiPriority w:val="99"/>
    <w:rsid w:val="00FF7CAF"/>
    <w:pPr>
      <w:ind w:leftChars="2500" w:left="100"/>
    </w:pPr>
  </w:style>
  <w:style w:type="character" w:customStyle="1" w:styleId="af3">
    <w:name w:val="日期 字符"/>
    <w:basedOn w:val="a1"/>
    <w:link w:val="af2"/>
    <w:uiPriority w:val="99"/>
    <w:semiHidden/>
    <w:rsid w:val="00146F37"/>
    <w:rPr>
      <w:kern w:val="0"/>
      <w:szCs w:val="20"/>
    </w:rPr>
  </w:style>
  <w:style w:type="paragraph" w:styleId="23">
    <w:name w:val="toc 2"/>
    <w:basedOn w:val="a0"/>
    <w:next w:val="a0"/>
    <w:uiPriority w:val="39"/>
    <w:rsid w:val="003474D8"/>
    <w:pPr>
      <w:ind w:leftChars="100" w:left="100" w:firstLineChars="0" w:firstLine="0"/>
    </w:pPr>
    <w:rPr>
      <w:szCs w:val="24"/>
    </w:rPr>
  </w:style>
  <w:style w:type="paragraph" w:styleId="af4">
    <w:name w:val="Title"/>
    <w:basedOn w:val="a0"/>
    <w:link w:val="af5"/>
    <w:uiPriority w:val="99"/>
    <w:qFormat/>
    <w:rsid w:val="00FF7CAF"/>
    <w:pPr>
      <w:adjustRightInd/>
      <w:spacing w:before="240" w:after="60" w:line="392" w:lineRule="atLeast"/>
      <w:jc w:val="center"/>
      <w:textAlignment w:val="auto"/>
      <w:outlineLvl w:val="0"/>
    </w:pPr>
    <w:rPr>
      <w:rFonts w:ascii="Arial" w:hAnsi="Arial" w:cs="Arial"/>
      <w:b/>
      <w:bCs/>
      <w:kern w:val="2"/>
      <w:sz w:val="32"/>
      <w:szCs w:val="32"/>
    </w:rPr>
  </w:style>
  <w:style w:type="character" w:customStyle="1" w:styleId="af5">
    <w:name w:val="标题 字符"/>
    <w:basedOn w:val="a1"/>
    <w:link w:val="af4"/>
    <w:uiPriority w:val="10"/>
    <w:rsid w:val="00146F37"/>
    <w:rPr>
      <w:rFonts w:asciiTheme="majorHAnsi" w:hAnsiTheme="majorHAnsi" w:cstheme="majorBidi"/>
      <w:b/>
      <w:bCs/>
      <w:kern w:val="0"/>
      <w:sz w:val="32"/>
      <w:szCs w:val="32"/>
    </w:rPr>
  </w:style>
  <w:style w:type="paragraph" w:customStyle="1" w:styleId="af6">
    <w:name w:val="参考文献"/>
    <w:basedOn w:val="a0"/>
    <w:uiPriority w:val="99"/>
    <w:rsid w:val="00FF7CAF"/>
    <w:pPr>
      <w:adjustRightInd/>
      <w:spacing w:line="360" w:lineRule="atLeast"/>
      <w:ind w:left="624" w:hanging="624"/>
      <w:textAlignment w:val="auto"/>
    </w:pPr>
    <w:rPr>
      <w:kern w:val="18"/>
    </w:rPr>
  </w:style>
  <w:style w:type="paragraph" w:customStyle="1" w:styleId="af7">
    <w:name w:val="缩写表"/>
    <w:basedOn w:val="11"/>
    <w:uiPriority w:val="99"/>
    <w:rsid w:val="00FF7CAF"/>
    <w:pPr>
      <w:spacing w:after="120" w:line="400" w:lineRule="exact"/>
    </w:pPr>
    <w:rPr>
      <w:spacing w:val="10"/>
    </w:rPr>
  </w:style>
  <w:style w:type="paragraph" w:customStyle="1" w:styleId="af8">
    <w:name w:val="公式"/>
    <w:basedOn w:val="a0"/>
    <w:uiPriority w:val="99"/>
    <w:rsid w:val="00FF7CAF"/>
    <w:pPr>
      <w:tabs>
        <w:tab w:val="right" w:pos="-1440"/>
        <w:tab w:val="left" w:pos="709"/>
        <w:tab w:val="center" w:pos="3240"/>
        <w:tab w:val="right" w:pos="7440"/>
        <w:tab w:val="right" w:pos="7797"/>
      </w:tabs>
      <w:adjustRightInd/>
      <w:snapToGrid w:val="0"/>
      <w:spacing w:line="392" w:lineRule="atLeast"/>
      <w:ind w:firstLineChars="746" w:firstLine="1789"/>
      <w:jc w:val="left"/>
      <w:textAlignment w:val="auto"/>
    </w:pPr>
    <w:rPr>
      <w:b/>
      <w:bCs/>
      <w:kern w:val="18"/>
    </w:rPr>
  </w:style>
  <w:style w:type="paragraph" w:customStyle="1" w:styleId="af9">
    <w:name w:val="图表"/>
    <w:basedOn w:val="a0"/>
    <w:uiPriority w:val="99"/>
    <w:rsid w:val="00FF7CAF"/>
    <w:pPr>
      <w:adjustRightInd/>
      <w:spacing w:line="392" w:lineRule="atLeast"/>
      <w:jc w:val="center"/>
      <w:textAlignment w:val="auto"/>
    </w:pPr>
    <w:rPr>
      <w:kern w:val="2"/>
      <w:szCs w:val="21"/>
    </w:rPr>
  </w:style>
  <w:style w:type="paragraph" w:customStyle="1" w:styleId="12">
    <w:name w:val="样式1"/>
    <w:basedOn w:val="ae"/>
    <w:uiPriority w:val="99"/>
    <w:rsid w:val="00FF7CAF"/>
    <w:pPr>
      <w:pBdr>
        <w:bottom w:val="thickThinSmallGap" w:sz="18" w:space="1" w:color="auto"/>
      </w:pBdr>
    </w:pPr>
    <w:rPr>
      <w:sz w:val="21"/>
    </w:rPr>
  </w:style>
  <w:style w:type="paragraph" w:customStyle="1" w:styleId="afa">
    <w:name w:val="简单回函地址"/>
    <w:basedOn w:val="a0"/>
    <w:uiPriority w:val="99"/>
    <w:rsid w:val="00FF7CAF"/>
    <w:pPr>
      <w:widowControl/>
      <w:adjustRightInd/>
      <w:spacing w:line="360" w:lineRule="atLeast"/>
      <w:jc w:val="left"/>
      <w:textAlignment w:val="auto"/>
    </w:pPr>
    <w:rPr>
      <w:szCs w:val="24"/>
    </w:rPr>
  </w:style>
  <w:style w:type="paragraph" w:customStyle="1" w:styleId="Char2">
    <w:name w:val="Char2"/>
    <w:basedOn w:val="a0"/>
    <w:uiPriority w:val="99"/>
    <w:rsid w:val="001F1FA4"/>
    <w:pPr>
      <w:adjustRightInd/>
      <w:spacing w:line="360" w:lineRule="auto"/>
      <w:textAlignment w:val="auto"/>
    </w:pPr>
    <w:rPr>
      <w:rFonts w:ascii="宋体" w:hAnsi="宋体" w:cs="宋体"/>
      <w:kern w:val="2"/>
      <w:szCs w:val="24"/>
    </w:rPr>
  </w:style>
  <w:style w:type="character" w:customStyle="1" w:styleId="artref1">
    <w:name w:val="art_ref1"/>
    <w:uiPriority w:val="99"/>
    <w:rsid w:val="001F1FA4"/>
    <w:rPr>
      <w:rFonts w:ascii="宋体" w:eastAsia="宋体" w:hAnsi="宋体"/>
      <w:color w:val="212121"/>
      <w:sz w:val="20"/>
    </w:rPr>
  </w:style>
  <w:style w:type="paragraph" w:customStyle="1" w:styleId="Default">
    <w:name w:val="Default"/>
    <w:uiPriority w:val="99"/>
    <w:rsid w:val="001F1FA4"/>
    <w:pPr>
      <w:widowControl w:val="0"/>
      <w:autoSpaceDE w:val="0"/>
      <w:autoSpaceDN w:val="0"/>
      <w:adjustRightInd w:val="0"/>
    </w:pPr>
    <w:rPr>
      <w:rFonts w:ascii="宋体" w:cs="宋体"/>
      <w:color w:val="000000"/>
      <w:kern w:val="0"/>
      <w:sz w:val="24"/>
      <w:szCs w:val="24"/>
    </w:rPr>
  </w:style>
  <w:style w:type="paragraph" w:customStyle="1" w:styleId="24">
    <w:name w:val="样式2"/>
    <w:basedOn w:val="a0"/>
    <w:uiPriority w:val="99"/>
    <w:rsid w:val="00063159"/>
    <w:pPr>
      <w:wordWrap w:val="0"/>
      <w:autoSpaceDE w:val="0"/>
      <w:autoSpaceDN w:val="0"/>
      <w:spacing w:line="316" w:lineRule="atLeast"/>
      <w:ind w:right="6"/>
      <w:jc w:val="right"/>
    </w:pPr>
    <w:rPr>
      <w:szCs w:val="24"/>
    </w:rPr>
  </w:style>
  <w:style w:type="paragraph" w:customStyle="1" w:styleId="34">
    <w:name w:val="样式3"/>
    <w:basedOn w:val="24"/>
    <w:uiPriority w:val="99"/>
    <w:rsid w:val="00FE5FCD"/>
    <w:pPr>
      <w:spacing w:line="440" w:lineRule="exact"/>
    </w:pPr>
  </w:style>
  <w:style w:type="paragraph" w:customStyle="1" w:styleId="42">
    <w:name w:val="样式4"/>
    <w:basedOn w:val="24"/>
    <w:uiPriority w:val="99"/>
    <w:rsid w:val="00FE5FCD"/>
    <w:pPr>
      <w:spacing w:line="440" w:lineRule="atLeast"/>
    </w:pPr>
  </w:style>
  <w:style w:type="paragraph" w:customStyle="1" w:styleId="085">
    <w:name w:val="样式 首行缩进:  0.85 厘米 行距: 单倍行距"/>
    <w:basedOn w:val="a0"/>
    <w:link w:val="085Char"/>
    <w:uiPriority w:val="99"/>
    <w:rsid w:val="00232CDA"/>
    <w:pPr>
      <w:spacing w:line="240" w:lineRule="auto"/>
      <w:ind w:firstLine="482"/>
    </w:pPr>
    <w:rPr>
      <w:rFonts w:cs="宋体"/>
    </w:rPr>
  </w:style>
  <w:style w:type="character" w:customStyle="1" w:styleId="085Char">
    <w:name w:val="样式 首行缩进:  0.85 厘米 行距: 单倍行距 Char"/>
    <w:link w:val="085"/>
    <w:uiPriority w:val="99"/>
    <w:locked/>
    <w:rsid w:val="00232CDA"/>
    <w:rPr>
      <w:rFonts w:eastAsia="宋体"/>
      <w:sz w:val="24"/>
      <w:lang w:val="en-US" w:eastAsia="zh-CN"/>
    </w:rPr>
  </w:style>
  <w:style w:type="paragraph" w:customStyle="1" w:styleId="220">
    <w:name w:val="样式 (符号) 宋体 小四 行距: 固定值 22 磅"/>
    <w:basedOn w:val="a0"/>
    <w:uiPriority w:val="99"/>
    <w:rsid w:val="00BB4CDB"/>
    <w:pPr>
      <w:ind w:leftChars="200" w:left="200"/>
    </w:pPr>
    <w:rPr>
      <w:rFonts w:hAnsi="宋体" w:cs="宋体"/>
    </w:rPr>
  </w:style>
  <w:style w:type="paragraph" w:customStyle="1" w:styleId="08522">
    <w:name w:val="样式 小四 首行缩进:  0.85 厘米 行距: 固定值 22 磅"/>
    <w:basedOn w:val="a0"/>
    <w:uiPriority w:val="99"/>
    <w:rsid w:val="00240A11"/>
    <w:pPr>
      <w:ind w:firstLine="480"/>
    </w:pPr>
    <w:rPr>
      <w:rFonts w:cs="宋体"/>
      <w:szCs w:val="24"/>
    </w:rPr>
  </w:style>
  <w:style w:type="character" w:customStyle="1" w:styleId="hps">
    <w:name w:val="hps"/>
    <w:basedOn w:val="a1"/>
    <w:uiPriority w:val="99"/>
    <w:rsid w:val="00A56C9E"/>
    <w:rPr>
      <w:rFonts w:cs="Times New Roman"/>
    </w:rPr>
  </w:style>
  <w:style w:type="character" w:customStyle="1" w:styleId="def">
    <w:name w:val="def"/>
    <w:basedOn w:val="a1"/>
    <w:uiPriority w:val="99"/>
    <w:rsid w:val="00D37472"/>
    <w:rPr>
      <w:rFonts w:cs="Times New Roman"/>
    </w:rPr>
  </w:style>
  <w:style w:type="paragraph" w:customStyle="1" w:styleId="Char21">
    <w:name w:val="Char21"/>
    <w:basedOn w:val="a0"/>
    <w:uiPriority w:val="99"/>
    <w:rsid w:val="00C03935"/>
    <w:pPr>
      <w:adjustRightInd/>
      <w:spacing w:line="360" w:lineRule="auto"/>
      <w:textAlignment w:val="auto"/>
    </w:pPr>
    <w:rPr>
      <w:rFonts w:ascii="宋体" w:hAnsi="宋体" w:cs="宋体"/>
      <w:kern w:val="2"/>
      <w:szCs w:val="24"/>
    </w:rPr>
  </w:style>
  <w:style w:type="paragraph" w:customStyle="1" w:styleId="references">
    <w:name w:val="references"/>
    <w:uiPriority w:val="99"/>
    <w:rsid w:val="00C03935"/>
    <w:pPr>
      <w:tabs>
        <w:tab w:val="num" w:pos="360"/>
      </w:tabs>
      <w:spacing w:after="50" w:line="180" w:lineRule="exact"/>
      <w:ind w:left="360" w:hanging="360"/>
      <w:jc w:val="both"/>
    </w:pPr>
    <w:rPr>
      <w:rFonts w:eastAsia="MS Mincho"/>
      <w:kern w:val="0"/>
      <w:sz w:val="16"/>
      <w:szCs w:val="16"/>
      <w:lang w:eastAsia="en-US"/>
    </w:rPr>
  </w:style>
  <w:style w:type="paragraph" w:styleId="afb">
    <w:name w:val="endnote text"/>
    <w:basedOn w:val="a0"/>
    <w:link w:val="afc"/>
    <w:uiPriority w:val="99"/>
    <w:semiHidden/>
    <w:rsid w:val="00EF065F"/>
    <w:pPr>
      <w:snapToGrid w:val="0"/>
      <w:jc w:val="left"/>
    </w:pPr>
  </w:style>
  <w:style w:type="character" w:customStyle="1" w:styleId="afc">
    <w:name w:val="尾注文本 字符"/>
    <w:basedOn w:val="a1"/>
    <w:link w:val="afb"/>
    <w:uiPriority w:val="99"/>
    <w:semiHidden/>
    <w:rsid w:val="00146F37"/>
    <w:rPr>
      <w:kern w:val="0"/>
      <w:szCs w:val="20"/>
    </w:rPr>
  </w:style>
  <w:style w:type="character" w:styleId="afd">
    <w:name w:val="endnote reference"/>
    <w:basedOn w:val="a1"/>
    <w:uiPriority w:val="99"/>
    <w:semiHidden/>
    <w:rsid w:val="00EF065F"/>
    <w:rPr>
      <w:rFonts w:cs="Times New Roman"/>
      <w:vertAlign w:val="superscript"/>
    </w:rPr>
  </w:style>
  <w:style w:type="paragraph" w:customStyle="1" w:styleId="OEEquation">
    <w:name w:val="OE Equation"/>
    <w:basedOn w:val="a0"/>
    <w:next w:val="a0"/>
    <w:uiPriority w:val="99"/>
    <w:rsid w:val="00D05AB7"/>
    <w:pPr>
      <w:widowControl/>
      <w:tabs>
        <w:tab w:val="center" w:pos="4320"/>
        <w:tab w:val="right" w:pos="7560"/>
      </w:tabs>
      <w:adjustRightInd/>
      <w:spacing w:line="240" w:lineRule="auto"/>
      <w:ind w:firstLine="360"/>
      <w:textAlignment w:val="auto"/>
    </w:pPr>
    <w:rPr>
      <w:sz w:val="20"/>
      <w:lang w:eastAsia="en-US"/>
    </w:rPr>
  </w:style>
  <w:style w:type="character" w:styleId="afe">
    <w:name w:val="line number"/>
    <w:basedOn w:val="a1"/>
    <w:uiPriority w:val="99"/>
    <w:rsid w:val="00D80259"/>
    <w:rPr>
      <w:rFonts w:cs="Times New Roman"/>
    </w:rPr>
  </w:style>
  <w:style w:type="paragraph" w:customStyle="1" w:styleId="OEFigureCaption">
    <w:name w:val="OE Figure Caption"/>
    <w:basedOn w:val="a0"/>
    <w:next w:val="a0"/>
    <w:uiPriority w:val="99"/>
    <w:rsid w:val="00E673F3"/>
    <w:pPr>
      <w:widowControl/>
      <w:adjustRightInd/>
      <w:spacing w:before="120" w:line="240" w:lineRule="auto"/>
      <w:ind w:left="720" w:right="720"/>
      <w:textAlignment w:val="auto"/>
    </w:pPr>
    <w:rPr>
      <w:sz w:val="16"/>
      <w:lang w:eastAsia="en-US"/>
    </w:rPr>
  </w:style>
  <w:style w:type="paragraph" w:customStyle="1" w:styleId="OEBodySP">
    <w:name w:val="OE Body SP"/>
    <w:basedOn w:val="a0"/>
    <w:uiPriority w:val="99"/>
    <w:rsid w:val="0097315D"/>
    <w:pPr>
      <w:widowControl/>
      <w:adjustRightInd/>
      <w:spacing w:line="240" w:lineRule="auto"/>
      <w:ind w:firstLine="360"/>
      <w:textAlignment w:val="auto"/>
    </w:pPr>
    <w:rPr>
      <w:sz w:val="20"/>
      <w:lang w:eastAsia="en-US"/>
    </w:rPr>
  </w:style>
  <w:style w:type="paragraph" w:customStyle="1" w:styleId="OETableHead">
    <w:name w:val="OE Table Head"/>
    <w:basedOn w:val="a0"/>
    <w:uiPriority w:val="99"/>
    <w:rsid w:val="00E8080E"/>
    <w:pPr>
      <w:widowControl/>
      <w:adjustRightInd/>
      <w:spacing w:before="240" w:after="160" w:line="240" w:lineRule="auto"/>
      <w:jc w:val="center"/>
      <w:textAlignment w:val="auto"/>
    </w:pPr>
    <w:rPr>
      <w:sz w:val="16"/>
      <w:lang w:eastAsia="en-US"/>
    </w:rPr>
  </w:style>
  <w:style w:type="paragraph" w:customStyle="1" w:styleId="OETableText">
    <w:name w:val="OE Table Text"/>
    <w:basedOn w:val="a0"/>
    <w:uiPriority w:val="99"/>
    <w:rsid w:val="00E8080E"/>
    <w:pPr>
      <w:widowControl/>
      <w:adjustRightInd/>
      <w:spacing w:after="80" w:line="240" w:lineRule="auto"/>
      <w:jc w:val="left"/>
      <w:textAlignment w:val="auto"/>
    </w:pPr>
    <w:rPr>
      <w:sz w:val="20"/>
      <w:lang w:eastAsia="en-US"/>
    </w:rPr>
  </w:style>
  <w:style w:type="character" w:customStyle="1" w:styleId="nsfaddress">
    <w:name w:val="nsfaddress"/>
    <w:uiPriority w:val="99"/>
    <w:rsid w:val="00035FF2"/>
  </w:style>
  <w:style w:type="character" w:customStyle="1" w:styleId="apple-converted-space">
    <w:name w:val="apple-converted-space"/>
    <w:uiPriority w:val="99"/>
    <w:rsid w:val="00AB7E1E"/>
  </w:style>
  <w:style w:type="paragraph" w:styleId="TOC">
    <w:name w:val="TOC Heading"/>
    <w:basedOn w:val="1"/>
    <w:next w:val="a0"/>
    <w:uiPriority w:val="99"/>
    <w:qFormat/>
    <w:rsid w:val="00765F4A"/>
    <w:pPr>
      <w:widowControl/>
      <w:adjustRightInd/>
      <w:spacing w:before="480" w:after="0" w:line="276" w:lineRule="auto"/>
      <w:jc w:val="left"/>
      <w:textAlignment w:val="auto"/>
      <w:outlineLvl w:val="9"/>
    </w:pPr>
    <w:rPr>
      <w:rFonts w:ascii="Cambria" w:hAnsi="Cambria"/>
      <w:color w:val="365F91"/>
      <w:kern w:val="0"/>
      <w:sz w:val="28"/>
      <w:szCs w:val="28"/>
    </w:rPr>
  </w:style>
  <w:style w:type="paragraph" w:customStyle="1" w:styleId="OEReference">
    <w:name w:val="OE Reference"/>
    <w:basedOn w:val="a0"/>
    <w:next w:val="a0"/>
    <w:uiPriority w:val="99"/>
    <w:rsid w:val="00926494"/>
    <w:pPr>
      <w:widowControl/>
      <w:numPr>
        <w:numId w:val="1"/>
      </w:numPr>
      <w:adjustRightInd/>
      <w:spacing w:after="20" w:line="240" w:lineRule="auto"/>
      <w:jc w:val="left"/>
      <w:textAlignment w:val="auto"/>
    </w:pPr>
    <w:rPr>
      <w:sz w:val="16"/>
      <w:lang w:eastAsia="en-US"/>
    </w:rPr>
  </w:style>
  <w:style w:type="character" w:styleId="aff">
    <w:name w:val="Emphasis"/>
    <w:basedOn w:val="a1"/>
    <w:uiPriority w:val="99"/>
    <w:qFormat/>
    <w:rsid w:val="00FC34D0"/>
    <w:rPr>
      <w:rFonts w:cs="Times New Roman"/>
      <w:i/>
    </w:rPr>
  </w:style>
  <w:style w:type="paragraph" w:customStyle="1" w:styleId="Normal1">
    <w:name w:val="Normal1"/>
    <w:uiPriority w:val="99"/>
    <w:rsid w:val="00FC096B"/>
    <w:pPr>
      <w:widowControl w:val="0"/>
      <w:adjustRightInd w:val="0"/>
      <w:spacing w:line="360" w:lineRule="atLeast"/>
      <w:textAlignment w:val="baseline"/>
    </w:pPr>
    <w:rPr>
      <w:rFonts w:ascii="Courier" w:hAnsi="Courier"/>
      <w:kern w:val="0"/>
      <w:sz w:val="24"/>
      <w:szCs w:val="20"/>
    </w:rPr>
  </w:style>
  <w:style w:type="paragraph" w:styleId="aff0">
    <w:name w:val="Balloon Text"/>
    <w:basedOn w:val="a0"/>
    <w:link w:val="aff1"/>
    <w:uiPriority w:val="99"/>
    <w:rsid w:val="008A515E"/>
    <w:pPr>
      <w:spacing w:line="240" w:lineRule="auto"/>
    </w:pPr>
    <w:rPr>
      <w:sz w:val="18"/>
      <w:szCs w:val="18"/>
    </w:rPr>
  </w:style>
  <w:style w:type="character" w:customStyle="1" w:styleId="aff1">
    <w:name w:val="批注框文本 字符"/>
    <w:basedOn w:val="a1"/>
    <w:link w:val="aff0"/>
    <w:uiPriority w:val="99"/>
    <w:locked/>
    <w:rsid w:val="008A515E"/>
    <w:rPr>
      <w:sz w:val="18"/>
    </w:rPr>
  </w:style>
  <w:style w:type="table" w:styleId="aff2">
    <w:name w:val="Table Grid"/>
    <w:basedOn w:val="a2"/>
    <w:uiPriority w:val="39"/>
    <w:rsid w:val="00E10464"/>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3">
    <w:name w:val="List Paragraph"/>
    <w:basedOn w:val="a0"/>
    <w:uiPriority w:val="34"/>
    <w:qFormat/>
    <w:rsid w:val="007876AE"/>
    <w:pPr>
      <w:ind w:firstLine="420"/>
    </w:pPr>
  </w:style>
  <w:style w:type="paragraph" w:customStyle="1" w:styleId="aff4">
    <w:name w:val="毕设论文公式"/>
    <w:basedOn w:val="a0"/>
    <w:link w:val="aff5"/>
    <w:qFormat/>
    <w:rsid w:val="00605533"/>
    <w:pPr>
      <w:spacing w:line="240" w:lineRule="auto"/>
      <w:ind w:firstLineChars="0" w:firstLine="0"/>
      <w:jc w:val="center"/>
    </w:pPr>
    <w:rPr>
      <w:rFonts w:asciiTheme="minorEastAsia" w:eastAsiaTheme="minorEastAsia" w:hAnsiTheme="minorEastAsia"/>
      <w:szCs w:val="24"/>
    </w:rPr>
  </w:style>
  <w:style w:type="paragraph" w:customStyle="1" w:styleId="aff6">
    <w:name w:val="毕设图格式"/>
    <w:basedOn w:val="a0"/>
    <w:link w:val="aff7"/>
    <w:qFormat/>
    <w:rsid w:val="00431515"/>
    <w:pPr>
      <w:snapToGrid w:val="0"/>
      <w:spacing w:beforeLines="50" w:before="50" w:line="240" w:lineRule="auto"/>
      <w:ind w:firstLineChars="0" w:firstLine="0"/>
      <w:jc w:val="center"/>
    </w:pPr>
  </w:style>
  <w:style w:type="character" w:customStyle="1" w:styleId="aff5">
    <w:name w:val="毕设论文公式 字符"/>
    <w:basedOn w:val="a1"/>
    <w:link w:val="aff4"/>
    <w:rsid w:val="00605533"/>
    <w:rPr>
      <w:rFonts w:asciiTheme="minorEastAsia" w:eastAsiaTheme="minorEastAsia" w:hAnsiTheme="minorEastAsia"/>
      <w:kern w:val="0"/>
      <w:sz w:val="24"/>
      <w:szCs w:val="24"/>
    </w:rPr>
  </w:style>
  <w:style w:type="character" w:customStyle="1" w:styleId="richtext3">
    <w:name w:val="richtext3"/>
    <w:basedOn w:val="a1"/>
    <w:rsid w:val="00C5128A"/>
  </w:style>
  <w:style w:type="character" w:customStyle="1" w:styleId="aff7">
    <w:name w:val="毕设图格式 字符"/>
    <w:basedOn w:val="a1"/>
    <w:link w:val="aff6"/>
    <w:rsid w:val="00431515"/>
    <w:rPr>
      <w:kern w:val="0"/>
      <w:sz w:val="24"/>
      <w:szCs w:val="20"/>
    </w:rPr>
  </w:style>
  <w:style w:type="paragraph" w:customStyle="1" w:styleId="aff8">
    <w:name w:val="大标题"/>
    <w:basedOn w:val="1"/>
    <w:link w:val="aff9"/>
    <w:qFormat/>
    <w:rsid w:val="00831005"/>
    <w:pPr>
      <w:tabs>
        <w:tab w:val="left" w:pos="1440"/>
      </w:tabs>
      <w:spacing w:beforeLines="100" w:before="312" w:afterLines="100" w:after="312" w:line="360" w:lineRule="auto"/>
      <w:ind w:firstLineChars="0" w:firstLine="0"/>
      <w:jc w:val="center"/>
    </w:pPr>
    <w:rPr>
      <w:rFonts w:ascii="黑体" w:eastAsia="黑体" w:hAnsi="黑体"/>
      <w:b w:val="0"/>
      <w:sz w:val="36"/>
      <w:szCs w:val="36"/>
    </w:rPr>
  </w:style>
  <w:style w:type="paragraph" w:customStyle="1" w:styleId="affa">
    <w:name w:val="毕设图题"/>
    <w:basedOn w:val="aff6"/>
    <w:link w:val="affb"/>
    <w:qFormat/>
    <w:rsid w:val="009A01A2"/>
    <w:pPr>
      <w:spacing w:afterLines="50" w:after="50" w:line="440" w:lineRule="exact"/>
    </w:pPr>
    <w:rPr>
      <w:sz w:val="21"/>
    </w:rPr>
  </w:style>
  <w:style w:type="character" w:customStyle="1" w:styleId="aff9">
    <w:name w:val="大标题 字符"/>
    <w:basedOn w:val="10"/>
    <w:link w:val="aff8"/>
    <w:rsid w:val="00831005"/>
    <w:rPr>
      <w:rFonts w:ascii="黑体" w:eastAsia="黑体" w:hAnsi="黑体"/>
      <w:b w:val="0"/>
      <w:bCs/>
      <w:kern w:val="44"/>
      <w:sz w:val="36"/>
      <w:szCs w:val="36"/>
      <w:lang w:val="en-US" w:eastAsia="zh-CN"/>
    </w:rPr>
  </w:style>
  <w:style w:type="character" w:customStyle="1" w:styleId="affb">
    <w:name w:val="毕设图题 字符"/>
    <w:basedOn w:val="aff7"/>
    <w:link w:val="affa"/>
    <w:rsid w:val="009A01A2"/>
    <w:rPr>
      <w:rFonts w:asciiTheme="majorHAnsi" w:hAnsiTheme="majorHAnsi"/>
      <w:kern w:val="0"/>
      <w:sz w:val="24"/>
      <w:szCs w:val="20"/>
    </w:rPr>
  </w:style>
  <w:style w:type="paragraph" w:customStyle="1" w:styleId="a">
    <w:name w:val="文后参考文献内容样式"/>
    <w:basedOn w:val="a0"/>
    <w:qFormat/>
    <w:rsid w:val="00BB49E6"/>
    <w:pPr>
      <w:numPr>
        <w:numId w:val="4"/>
      </w:numPr>
      <w:adjustRightInd/>
      <w:spacing w:line="400" w:lineRule="exact"/>
      <w:ind w:leftChars="-1" w:left="236" w:hangingChars="237" w:hanging="237"/>
      <w:textAlignment w:val="auto"/>
    </w:pPr>
    <w:rPr>
      <w:kern w:val="2"/>
      <w:szCs w:val="22"/>
    </w:rPr>
  </w:style>
  <w:style w:type="paragraph" w:customStyle="1" w:styleId="affc">
    <w:name w:val="毕设标准的公式"/>
    <w:basedOn w:val="aff4"/>
    <w:link w:val="affd"/>
    <w:qFormat/>
    <w:rsid w:val="00BB30CB"/>
    <w:pPr>
      <w:tabs>
        <w:tab w:val="left" w:pos="960"/>
        <w:tab w:val="right" w:pos="6237"/>
      </w:tabs>
      <w:jc w:val="right"/>
      <w:textAlignment w:val="center"/>
    </w:pPr>
  </w:style>
  <w:style w:type="paragraph" w:customStyle="1" w:styleId="affe">
    <w:name w:val="公式新标准"/>
    <w:basedOn w:val="affc"/>
    <w:link w:val="afff"/>
    <w:qFormat/>
    <w:rsid w:val="00A7148D"/>
    <w:pPr>
      <w:tabs>
        <w:tab w:val="clear" w:pos="960"/>
        <w:tab w:val="clear" w:pos="6237"/>
        <w:tab w:val="center" w:pos="4536"/>
        <w:tab w:val="right" w:pos="9070"/>
      </w:tabs>
      <w:spacing w:before="156" w:after="40"/>
      <w:textAlignment w:val="auto"/>
    </w:pPr>
    <w:rPr>
      <w:rFonts w:ascii="Times New Roman" w:hAnsi="Times New Roman"/>
    </w:rPr>
  </w:style>
  <w:style w:type="character" w:customStyle="1" w:styleId="affd">
    <w:name w:val="毕设标准的公式 字符"/>
    <w:basedOn w:val="aff5"/>
    <w:link w:val="affc"/>
    <w:rsid w:val="00BB30CB"/>
    <w:rPr>
      <w:rFonts w:asciiTheme="minorEastAsia" w:eastAsiaTheme="minorEastAsia" w:hAnsiTheme="minorEastAsia"/>
      <w:kern w:val="0"/>
      <w:sz w:val="24"/>
      <w:szCs w:val="24"/>
    </w:rPr>
  </w:style>
  <w:style w:type="paragraph" w:customStyle="1" w:styleId="afff0">
    <w:name w:val="必须标准公式"/>
    <w:basedOn w:val="affe"/>
    <w:link w:val="afff1"/>
    <w:qFormat/>
    <w:rsid w:val="00A56003"/>
    <w:pPr>
      <w:jc w:val="both"/>
    </w:pPr>
  </w:style>
  <w:style w:type="character" w:customStyle="1" w:styleId="afff">
    <w:name w:val="公式新标准 字符"/>
    <w:basedOn w:val="affd"/>
    <w:link w:val="affe"/>
    <w:rsid w:val="00A7148D"/>
    <w:rPr>
      <w:rFonts w:asciiTheme="minorEastAsia" w:eastAsiaTheme="minorEastAsia" w:hAnsiTheme="minorEastAsia"/>
      <w:kern w:val="0"/>
      <w:sz w:val="24"/>
      <w:szCs w:val="24"/>
    </w:rPr>
  </w:style>
  <w:style w:type="character" w:customStyle="1" w:styleId="afff1">
    <w:name w:val="必须标准公式 字符"/>
    <w:basedOn w:val="afff"/>
    <w:link w:val="afff0"/>
    <w:rsid w:val="00A56003"/>
    <w:rPr>
      <w:rFonts w:asciiTheme="minorEastAsia" w:eastAsiaTheme="minorEastAsia" w:hAnsiTheme="minorEastAsia"/>
      <w:kern w:val="0"/>
      <w:sz w:val="24"/>
      <w:szCs w:val="24"/>
    </w:rPr>
  </w:style>
  <w:style w:type="character" w:styleId="afff2">
    <w:name w:val="Placeholder Text"/>
    <w:basedOn w:val="a1"/>
    <w:uiPriority w:val="99"/>
    <w:semiHidden/>
    <w:rsid w:val="00E54E0E"/>
    <w:rPr>
      <w:color w:val="808080"/>
    </w:rPr>
  </w:style>
  <w:style w:type="character" w:styleId="afff3">
    <w:name w:val="annotation reference"/>
    <w:basedOn w:val="a1"/>
    <w:uiPriority w:val="99"/>
    <w:semiHidden/>
    <w:unhideWhenUsed/>
    <w:rsid w:val="00AC5C2C"/>
    <w:rPr>
      <w:sz w:val="21"/>
      <w:szCs w:val="21"/>
    </w:rPr>
  </w:style>
  <w:style w:type="paragraph" w:styleId="afff4">
    <w:name w:val="annotation text"/>
    <w:basedOn w:val="a0"/>
    <w:link w:val="afff5"/>
    <w:uiPriority w:val="99"/>
    <w:semiHidden/>
    <w:unhideWhenUsed/>
    <w:rsid w:val="00AC5C2C"/>
    <w:pPr>
      <w:jc w:val="left"/>
    </w:pPr>
  </w:style>
  <w:style w:type="character" w:customStyle="1" w:styleId="afff5">
    <w:name w:val="批注文字 字符"/>
    <w:basedOn w:val="a1"/>
    <w:link w:val="afff4"/>
    <w:uiPriority w:val="99"/>
    <w:semiHidden/>
    <w:rsid w:val="00AC5C2C"/>
    <w:rPr>
      <w:kern w:val="0"/>
      <w:sz w:val="24"/>
      <w:szCs w:val="20"/>
    </w:rPr>
  </w:style>
  <w:style w:type="paragraph" w:styleId="afff6">
    <w:name w:val="annotation subject"/>
    <w:basedOn w:val="afff4"/>
    <w:next w:val="afff4"/>
    <w:link w:val="afff7"/>
    <w:uiPriority w:val="99"/>
    <w:semiHidden/>
    <w:unhideWhenUsed/>
    <w:rsid w:val="00AC5C2C"/>
    <w:rPr>
      <w:b/>
      <w:bCs/>
    </w:rPr>
  </w:style>
  <w:style w:type="character" w:customStyle="1" w:styleId="afff7">
    <w:name w:val="批注主题 字符"/>
    <w:basedOn w:val="afff5"/>
    <w:link w:val="afff6"/>
    <w:uiPriority w:val="99"/>
    <w:semiHidden/>
    <w:rsid w:val="00AC5C2C"/>
    <w:rPr>
      <w:b/>
      <w:bCs/>
      <w:kern w:val="0"/>
      <w:sz w:val="24"/>
      <w:szCs w:val="20"/>
    </w:rPr>
  </w:style>
  <w:style w:type="paragraph" w:styleId="afff8">
    <w:name w:val="Plain Text"/>
    <w:basedOn w:val="a0"/>
    <w:link w:val="afff9"/>
    <w:rsid w:val="003E50FA"/>
    <w:pPr>
      <w:adjustRightInd/>
      <w:spacing w:line="240" w:lineRule="auto"/>
      <w:ind w:firstLineChars="0" w:firstLine="0"/>
      <w:textAlignment w:val="auto"/>
    </w:pPr>
    <w:rPr>
      <w:rFonts w:ascii="宋体" w:hAnsi="Courier New"/>
      <w:kern w:val="2"/>
      <w:sz w:val="21"/>
    </w:rPr>
  </w:style>
  <w:style w:type="character" w:customStyle="1" w:styleId="afff9">
    <w:name w:val="纯文本 字符"/>
    <w:basedOn w:val="a1"/>
    <w:link w:val="afff8"/>
    <w:rsid w:val="003E50FA"/>
    <w:rPr>
      <w:rFonts w:ascii="宋体" w:hAnsi="Courier New"/>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6992419">
      <w:bodyDiv w:val="1"/>
      <w:marLeft w:val="0"/>
      <w:marRight w:val="0"/>
      <w:marTop w:val="100"/>
      <w:marBottom w:val="100"/>
      <w:divBdr>
        <w:top w:val="none" w:sz="0" w:space="0" w:color="auto"/>
        <w:left w:val="none" w:sz="0" w:space="0" w:color="auto"/>
        <w:bottom w:val="none" w:sz="0" w:space="0" w:color="auto"/>
        <w:right w:val="none" w:sz="0" w:space="0" w:color="auto"/>
      </w:divBdr>
      <w:divsChild>
        <w:div w:id="637419597">
          <w:marLeft w:val="0"/>
          <w:marRight w:val="0"/>
          <w:marTop w:val="0"/>
          <w:marBottom w:val="0"/>
          <w:divBdr>
            <w:top w:val="none" w:sz="0" w:space="0" w:color="auto"/>
            <w:left w:val="none" w:sz="0" w:space="0" w:color="auto"/>
            <w:bottom w:val="none" w:sz="0" w:space="0" w:color="auto"/>
            <w:right w:val="none" w:sz="0" w:space="0" w:color="auto"/>
          </w:divBdr>
          <w:divsChild>
            <w:div w:id="66150217">
              <w:marLeft w:val="0"/>
              <w:marRight w:val="0"/>
              <w:marTop w:val="0"/>
              <w:marBottom w:val="0"/>
              <w:divBdr>
                <w:top w:val="none" w:sz="0" w:space="0" w:color="auto"/>
                <w:left w:val="none" w:sz="0" w:space="0" w:color="auto"/>
                <w:bottom w:val="none" w:sz="0" w:space="0" w:color="auto"/>
                <w:right w:val="none" w:sz="0" w:space="0" w:color="auto"/>
              </w:divBdr>
              <w:divsChild>
                <w:div w:id="1939174308">
                  <w:marLeft w:val="0"/>
                  <w:marRight w:val="0"/>
                  <w:marTop w:val="0"/>
                  <w:marBottom w:val="0"/>
                  <w:divBdr>
                    <w:top w:val="none" w:sz="0" w:space="0" w:color="auto"/>
                    <w:left w:val="none" w:sz="0" w:space="0" w:color="auto"/>
                    <w:bottom w:val="none" w:sz="0" w:space="0" w:color="auto"/>
                    <w:right w:val="none" w:sz="0" w:space="0" w:color="auto"/>
                  </w:divBdr>
                  <w:divsChild>
                    <w:div w:id="805440072">
                      <w:marLeft w:val="0"/>
                      <w:marRight w:val="0"/>
                      <w:marTop w:val="150"/>
                      <w:marBottom w:val="0"/>
                      <w:divBdr>
                        <w:top w:val="none" w:sz="0" w:space="0" w:color="auto"/>
                        <w:left w:val="none" w:sz="0" w:space="0" w:color="auto"/>
                        <w:bottom w:val="none" w:sz="0" w:space="0" w:color="auto"/>
                        <w:right w:val="none" w:sz="0" w:space="0" w:color="auto"/>
                      </w:divBdr>
                      <w:divsChild>
                        <w:div w:id="355696620">
                          <w:marLeft w:val="0"/>
                          <w:marRight w:val="3450"/>
                          <w:marTop w:val="0"/>
                          <w:marBottom w:val="0"/>
                          <w:divBdr>
                            <w:top w:val="none" w:sz="0" w:space="0" w:color="auto"/>
                            <w:left w:val="none" w:sz="0" w:space="0" w:color="auto"/>
                            <w:bottom w:val="none" w:sz="0" w:space="0" w:color="auto"/>
                            <w:right w:val="none" w:sz="0" w:space="0" w:color="auto"/>
                          </w:divBdr>
                          <w:divsChild>
                            <w:div w:id="527111216">
                              <w:marLeft w:val="0"/>
                              <w:marRight w:val="0"/>
                              <w:marTop w:val="0"/>
                              <w:marBottom w:val="0"/>
                              <w:divBdr>
                                <w:top w:val="none" w:sz="0" w:space="0" w:color="auto"/>
                                <w:left w:val="none" w:sz="0" w:space="0" w:color="auto"/>
                                <w:bottom w:val="none" w:sz="0" w:space="0" w:color="auto"/>
                                <w:right w:val="none" w:sz="0" w:space="0" w:color="auto"/>
                              </w:divBdr>
                              <w:divsChild>
                                <w:div w:id="352614182">
                                  <w:marLeft w:val="0"/>
                                  <w:marRight w:val="0"/>
                                  <w:marTop w:val="0"/>
                                  <w:marBottom w:val="0"/>
                                  <w:divBdr>
                                    <w:top w:val="none" w:sz="0" w:space="0" w:color="auto"/>
                                    <w:left w:val="none" w:sz="0" w:space="0" w:color="auto"/>
                                    <w:bottom w:val="none" w:sz="0" w:space="0" w:color="auto"/>
                                    <w:right w:val="none" w:sz="0" w:space="0" w:color="auto"/>
                                  </w:divBdr>
                                  <w:divsChild>
                                    <w:div w:id="1489783550">
                                      <w:marLeft w:val="0"/>
                                      <w:marRight w:val="0"/>
                                      <w:marTop w:val="0"/>
                                      <w:marBottom w:val="0"/>
                                      <w:divBdr>
                                        <w:top w:val="none" w:sz="0" w:space="0" w:color="auto"/>
                                        <w:left w:val="none" w:sz="0" w:space="0" w:color="auto"/>
                                        <w:bottom w:val="none" w:sz="0" w:space="0" w:color="auto"/>
                                        <w:right w:val="none" w:sz="0" w:space="0" w:color="auto"/>
                                      </w:divBdr>
                                      <w:divsChild>
                                        <w:div w:id="416946273">
                                          <w:marLeft w:val="0"/>
                                          <w:marRight w:val="0"/>
                                          <w:marTop w:val="0"/>
                                          <w:marBottom w:val="0"/>
                                          <w:divBdr>
                                            <w:top w:val="none" w:sz="0" w:space="0" w:color="auto"/>
                                            <w:left w:val="none" w:sz="0" w:space="0" w:color="auto"/>
                                            <w:bottom w:val="none" w:sz="0" w:space="0" w:color="auto"/>
                                            <w:right w:val="none" w:sz="0" w:space="0" w:color="auto"/>
                                          </w:divBdr>
                                          <w:divsChild>
                                            <w:div w:id="210312645">
                                              <w:marLeft w:val="0"/>
                                              <w:marRight w:val="0"/>
                                              <w:marTop w:val="0"/>
                                              <w:marBottom w:val="0"/>
                                              <w:divBdr>
                                                <w:top w:val="none" w:sz="0" w:space="0" w:color="auto"/>
                                                <w:left w:val="none" w:sz="0" w:space="0" w:color="auto"/>
                                                <w:bottom w:val="none" w:sz="0" w:space="0" w:color="auto"/>
                                                <w:right w:val="none" w:sz="0" w:space="0" w:color="auto"/>
                                              </w:divBdr>
                                              <w:divsChild>
                                                <w:div w:id="1434401783">
                                                  <w:marLeft w:val="0"/>
                                                  <w:marRight w:val="0"/>
                                                  <w:marTop w:val="0"/>
                                                  <w:marBottom w:val="0"/>
                                                  <w:divBdr>
                                                    <w:top w:val="none" w:sz="0" w:space="0" w:color="auto"/>
                                                    <w:left w:val="none" w:sz="0" w:space="0" w:color="auto"/>
                                                    <w:bottom w:val="none" w:sz="0" w:space="0" w:color="auto"/>
                                                    <w:right w:val="none" w:sz="0" w:space="0" w:color="auto"/>
                                                  </w:divBdr>
                                                  <w:divsChild>
                                                    <w:div w:id="2029594679">
                                                      <w:marLeft w:val="0"/>
                                                      <w:marRight w:val="0"/>
                                                      <w:marTop w:val="0"/>
                                                      <w:marBottom w:val="0"/>
                                                      <w:divBdr>
                                                        <w:top w:val="none" w:sz="0" w:space="0" w:color="auto"/>
                                                        <w:left w:val="none" w:sz="0" w:space="0" w:color="auto"/>
                                                        <w:bottom w:val="none" w:sz="0" w:space="0" w:color="auto"/>
                                                        <w:right w:val="none" w:sz="0" w:space="0" w:color="auto"/>
                                                      </w:divBdr>
                                                      <w:divsChild>
                                                        <w:div w:id="1082143947">
                                                          <w:marLeft w:val="0"/>
                                                          <w:marRight w:val="0"/>
                                                          <w:marTop w:val="0"/>
                                                          <w:marBottom w:val="0"/>
                                                          <w:divBdr>
                                                            <w:top w:val="none" w:sz="0" w:space="0" w:color="auto"/>
                                                            <w:left w:val="none" w:sz="0" w:space="0" w:color="auto"/>
                                                            <w:bottom w:val="none" w:sz="0" w:space="0" w:color="auto"/>
                                                            <w:right w:val="none" w:sz="0" w:space="0" w:color="auto"/>
                                                          </w:divBdr>
                                                          <w:divsChild>
                                                            <w:div w:id="1770347455">
                                                              <w:marLeft w:val="0"/>
                                                              <w:marRight w:val="0"/>
                                                              <w:marTop w:val="0"/>
                                                              <w:marBottom w:val="0"/>
                                                              <w:divBdr>
                                                                <w:top w:val="none" w:sz="0" w:space="0" w:color="auto"/>
                                                                <w:left w:val="none" w:sz="0" w:space="0" w:color="auto"/>
                                                                <w:bottom w:val="none" w:sz="0" w:space="0" w:color="auto"/>
                                                                <w:right w:val="none" w:sz="0" w:space="0" w:color="auto"/>
                                                              </w:divBdr>
                                                              <w:divsChild>
                                                                <w:div w:id="21589106">
                                                                  <w:marLeft w:val="0"/>
                                                                  <w:marRight w:val="0"/>
                                                                  <w:marTop w:val="0"/>
                                                                  <w:marBottom w:val="0"/>
                                                                  <w:divBdr>
                                                                    <w:top w:val="none" w:sz="0" w:space="0" w:color="auto"/>
                                                                    <w:left w:val="none" w:sz="0" w:space="0" w:color="auto"/>
                                                                    <w:bottom w:val="none" w:sz="0" w:space="0" w:color="auto"/>
                                                                    <w:right w:val="none" w:sz="0" w:space="0" w:color="auto"/>
                                                                  </w:divBdr>
                                                                  <w:divsChild>
                                                                    <w:div w:id="2012021880">
                                                                      <w:marLeft w:val="0"/>
                                                                      <w:marRight w:val="0"/>
                                                                      <w:marTop w:val="0"/>
                                                                      <w:marBottom w:val="0"/>
                                                                      <w:divBdr>
                                                                        <w:top w:val="none" w:sz="0" w:space="0" w:color="auto"/>
                                                                        <w:left w:val="none" w:sz="0" w:space="0" w:color="auto"/>
                                                                        <w:bottom w:val="none" w:sz="0" w:space="0" w:color="auto"/>
                                                                        <w:right w:val="none" w:sz="0" w:space="0" w:color="auto"/>
                                                                      </w:divBdr>
                                                                      <w:divsChild>
                                                                        <w:div w:id="47193650">
                                                                          <w:marLeft w:val="0"/>
                                                                          <w:marRight w:val="0"/>
                                                                          <w:marTop w:val="0"/>
                                                                          <w:marBottom w:val="0"/>
                                                                          <w:divBdr>
                                                                            <w:top w:val="none" w:sz="0" w:space="0" w:color="auto"/>
                                                                            <w:left w:val="none" w:sz="0" w:space="0" w:color="auto"/>
                                                                            <w:bottom w:val="none" w:sz="0" w:space="0" w:color="auto"/>
                                                                            <w:right w:val="none" w:sz="0" w:space="0" w:color="auto"/>
                                                                          </w:divBdr>
                                                                          <w:divsChild>
                                                                            <w:div w:id="177702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27865963">
      <w:marLeft w:val="0"/>
      <w:marRight w:val="0"/>
      <w:marTop w:val="0"/>
      <w:marBottom w:val="0"/>
      <w:divBdr>
        <w:top w:val="none" w:sz="0" w:space="0" w:color="auto"/>
        <w:left w:val="none" w:sz="0" w:space="0" w:color="auto"/>
        <w:bottom w:val="none" w:sz="0" w:space="0" w:color="auto"/>
        <w:right w:val="none" w:sz="0" w:space="0" w:color="auto"/>
      </w:divBdr>
    </w:div>
    <w:div w:id="1827865965">
      <w:marLeft w:val="0"/>
      <w:marRight w:val="0"/>
      <w:marTop w:val="0"/>
      <w:marBottom w:val="0"/>
      <w:divBdr>
        <w:top w:val="none" w:sz="0" w:space="0" w:color="auto"/>
        <w:left w:val="none" w:sz="0" w:space="0" w:color="auto"/>
        <w:bottom w:val="none" w:sz="0" w:space="0" w:color="auto"/>
        <w:right w:val="none" w:sz="0" w:space="0" w:color="auto"/>
      </w:divBdr>
      <w:divsChild>
        <w:div w:id="1827865964">
          <w:marLeft w:val="0"/>
          <w:marRight w:val="0"/>
          <w:marTop w:val="0"/>
          <w:marBottom w:val="0"/>
          <w:divBdr>
            <w:top w:val="none" w:sz="0" w:space="0" w:color="auto"/>
            <w:left w:val="none" w:sz="0" w:space="0" w:color="auto"/>
            <w:bottom w:val="none" w:sz="0" w:space="0" w:color="auto"/>
            <w:right w:val="none" w:sz="0" w:space="0" w:color="auto"/>
          </w:divBdr>
        </w:div>
      </w:divsChild>
    </w:div>
    <w:div w:id="1827865966">
      <w:marLeft w:val="0"/>
      <w:marRight w:val="0"/>
      <w:marTop w:val="0"/>
      <w:marBottom w:val="0"/>
      <w:divBdr>
        <w:top w:val="none" w:sz="0" w:space="0" w:color="auto"/>
        <w:left w:val="none" w:sz="0" w:space="0" w:color="auto"/>
        <w:bottom w:val="none" w:sz="0" w:space="0" w:color="auto"/>
        <w:right w:val="none" w:sz="0" w:space="0" w:color="auto"/>
      </w:divBdr>
    </w:div>
    <w:div w:id="1827865969">
      <w:marLeft w:val="0"/>
      <w:marRight w:val="0"/>
      <w:marTop w:val="0"/>
      <w:marBottom w:val="0"/>
      <w:divBdr>
        <w:top w:val="none" w:sz="0" w:space="0" w:color="auto"/>
        <w:left w:val="none" w:sz="0" w:space="0" w:color="auto"/>
        <w:bottom w:val="none" w:sz="0" w:space="0" w:color="auto"/>
        <w:right w:val="none" w:sz="0" w:space="0" w:color="auto"/>
      </w:divBdr>
      <w:divsChild>
        <w:div w:id="1827865967">
          <w:marLeft w:val="0"/>
          <w:marRight w:val="0"/>
          <w:marTop w:val="200"/>
          <w:marBottom w:val="0"/>
          <w:divBdr>
            <w:top w:val="none" w:sz="0" w:space="0" w:color="auto"/>
            <w:left w:val="none" w:sz="0" w:space="0" w:color="auto"/>
            <w:bottom w:val="none" w:sz="0" w:space="0" w:color="auto"/>
            <w:right w:val="none" w:sz="0" w:space="0" w:color="auto"/>
          </w:divBdr>
          <w:divsChild>
            <w:div w:id="1827865968">
              <w:marLeft w:val="0"/>
              <w:marRight w:val="0"/>
              <w:marTop w:val="0"/>
              <w:marBottom w:val="0"/>
              <w:divBdr>
                <w:top w:val="none" w:sz="0" w:space="0" w:color="auto"/>
                <w:left w:val="none" w:sz="0" w:space="0" w:color="auto"/>
                <w:bottom w:val="none" w:sz="0" w:space="0" w:color="auto"/>
                <w:right w:val="none" w:sz="0" w:space="0" w:color="auto"/>
              </w:divBdr>
              <w:divsChild>
                <w:div w:id="182786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865971">
      <w:marLeft w:val="0"/>
      <w:marRight w:val="0"/>
      <w:marTop w:val="0"/>
      <w:marBottom w:val="0"/>
      <w:divBdr>
        <w:top w:val="none" w:sz="0" w:space="0" w:color="auto"/>
        <w:left w:val="none" w:sz="0" w:space="0" w:color="auto"/>
        <w:bottom w:val="none" w:sz="0" w:space="0" w:color="auto"/>
        <w:right w:val="none" w:sz="0" w:space="0" w:color="auto"/>
      </w:divBdr>
    </w:div>
    <w:div w:id="1827865972">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7.xml"/><Relationship Id="rId26" Type="http://schemas.openxmlformats.org/officeDocument/2006/relationships/header" Target="header9.xml"/><Relationship Id="rId3" Type="http://schemas.openxmlformats.org/officeDocument/2006/relationships/styles" Target="styles.xml"/><Relationship Id="rId21" Type="http://schemas.openxmlformats.org/officeDocument/2006/relationships/image" Target="media/image1.wmf"/><Relationship Id="rId34" Type="http://schemas.openxmlformats.org/officeDocument/2006/relationships/hyperlink" Target="http://www.redgraven./"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header" Target="header8.xml"/><Relationship Id="rId33" Type="http://schemas.openxmlformats.org/officeDocument/2006/relationships/hyperlink" Target="http://www.oclc.org/about/history/default.htm" TargetMode="Externa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hyperlink" Target="http://www.ie.nthu.edu.tw/info/ie.newie.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4.png"/><Relationship Id="rId32" Type="http://schemas.openxmlformats.org/officeDocument/2006/relationships/hyperlink" Target="http://www.creader.com/news/200112190019.htm" TargetMode="Externa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3.png"/><Relationship Id="rId28" Type="http://schemas.openxmlformats.org/officeDocument/2006/relationships/header" Target="header11.xml"/><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hyperlink" Target="http://211.152.9.47/sipoasp/zljs/hyjs-yx-new.asp"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2.png"/><Relationship Id="rId27" Type="http://schemas.openxmlformats.org/officeDocument/2006/relationships/header" Target="header10.xml"/><Relationship Id="rId30" Type="http://schemas.openxmlformats.org/officeDocument/2006/relationships/hyperlink" Target="http://www.bjyouth.com.cn/Bqb/20000412/B/4216%5ED" TargetMode="External"/><Relationship Id="rId35" Type="http://schemas.openxmlformats.org/officeDocument/2006/relationships/fontTable" Target="fontTable.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7306885E-3982-4243-AB92-C0455C49C9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9727</TotalTime>
  <Pages>37</Pages>
  <Words>2832</Words>
  <Characters>16149</Characters>
  <Application>Microsoft Office Word</Application>
  <DocSecurity>0</DocSecurity>
  <Lines>134</Lines>
  <Paragraphs>37</Paragraphs>
  <ScaleCrop>false</ScaleCrop>
  <Company>微软中国</Company>
  <LinksUpToDate>false</LinksUpToDate>
  <CharactersWithSpaces>18944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分类号：                               密级：</dc:title>
  <dc:subject/>
  <dc:creator>Zhang Renzhong</dc:creator>
  <cp:keywords/>
  <dc:description/>
  <cp:lastModifiedBy>reviser</cp:lastModifiedBy>
  <cp:revision>157</cp:revision>
  <cp:lastPrinted>2020-03-09T10:38:00Z</cp:lastPrinted>
  <dcterms:created xsi:type="dcterms:W3CDTF">2019-03-13T11:16:00Z</dcterms:created>
  <dcterms:modified xsi:type="dcterms:W3CDTF">2022-01-10T08:58:00Z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2052-6.6.0.2461</vt:lpwstr>
  </property>
  <property fmtid="{D5CDD505-2E9C-101B-9397-08002B2CF9AE}" pid="3" name="MTWinEqns">
    <vt:bool>true</vt:bool>
  </property>
</Properties>
</file>